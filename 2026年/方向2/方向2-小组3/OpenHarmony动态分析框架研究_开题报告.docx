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16312" w14:textId="77777777" w:rsidR="00150A84" w:rsidRDefault="00000000">
      <w:pPr>
        <w:spacing w:before="240" w:after="480"/>
        <w:jc w:val="center"/>
        <w:rPr>
          <w:rFonts w:ascii="宋体" w:eastAsia="宋体" w:hAnsi="宋体" w:cs="宋体" w:hint="eastAsia"/>
          <w:b/>
          <w:sz w:val="44"/>
          <w:szCs w:val="44"/>
          <w:lang w:eastAsia="zh-CN"/>
        </w:rPr>
      </w:pPr>
      <w:r>
        <w:rPr>
          <w:rFonts w:ascii="宋体" w:eastAsia="宋体" w:hAnsi="宋体" w:cs="宋体" w:hint="eastAsia"/>
          <w:b/>
          <w:sz w:val="44"/>
          <w:szCs w:val="44"/>
          <w:lang w:eastAsia="zh-CN"/>
        </w:rPr>
        <w:t>基于静动结合策略的OpenHarmony应用动态分析框架研究与改进</w:t>
      </w:r>
    </w:p>
    <w:p w14:paraId="3F62A0FA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45C65EFA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66367396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51FD285E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7802870C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1403BC97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6E66AF9D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746C142A" w14:textId="77777777" w:rsidR="00150A84" w:rsidRDefault="00150A84">
      <w:pPr>
        <w:jc w:val="center"/>
        <w:rPr>
          <w:rFonts w:ascii="Times New Roman" w:eastAsia="宋体" w:hAnsi="Times New Roman"/>
          <w:lang w:eastAsia="zh-CN"/>
        </w:rPr>
      </w:pPr>
    </w:p>
    <w:p w14:paraId="714E9274" w14:textId="77777777" w:rsidR="00150A84" w:rsidRDefault="00000000">
      <w:pPr>
        <w:jc w:val="center"/>
        <w:rPr>
          <w:rFonts w:ascii="Times New Roman" w:eastAsia="宋体" w:hAnsi="Times New Roman"/>
          <w:sz w:val="28"/>
          <w:szCs w:val="28"/>
          <w:lang w:eastAsia="zh-CN"/>
        </w:rPr>
      </w:pPr>
      <w:r>
        <w:rPr>
          <w:rFonts w:ascii="Times New Roman" w:eastAsia="宋体" w:hAnsi="Times New Roman" w:hint="eastAsia"/>
          <w:sz w:val="28"/>
          <w:szCs w:val="28"/>
          <w:lang w:eastAsia="zh-CN"/>
        </w:rPr>
        <w:t>组内成员：翟佳羽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 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>孔妍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>张欣洁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>金煜晰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 xml:space="preserve"> </w:t>
      </w:r>
      <w:r>
        <w:rPr>
          <w:rFonts w:ascii="Times New Roman" w:eastAsia="宋体" w:hAnsi="Times New Roman" w:hint="eastAsia"/>
          <w:sz w:val="28"/>
          <w:szCs w:val="28"/>
          <w:lang w:eastAsia="zh-CN"/>
        </w:rPr>
        <w:t>王雨萌</w:t>
      </w:r>
    </w:p>
    <w:p w14:paraId="6E556E70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5E7ABA18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25420ADB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71A728C1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34D372F8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2EEE5B80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09391B50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6ED98F6C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2B600764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1E084333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3E06B406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2235225F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6B746855" w14:textId="77777777" w:rsidR="00150A84" w:rsidRDefault="00150A84">
      <w:pPr>
        <w:rPr>
          <w:rFonts w:ascii="Times New Roman" w:eastAsia="宋体" w:hAnsi="Times New Roman"/>
          <w:lang w:eastAsia="zh-CN"/>
        </w:rPr>
      </w:pPr>
    </w:p>
    <w:p w14:paraId="6BD36C34" w14:textId="77777777" w:rsidR="00150A84" w:rsidRDefault="00150A84">
      <w:pPr>
        <w:pStyle w:val="1"/>
        <w:rPr>
          <w:rFonts w:ascii="Times New Roman" w:eastAsia="宋体" w:hAnsi="Times New Roman"/>
          <w:lang w:eastAsia="zh-CN"/>
        </w:rPr>
        <w:sectPr w:rsidR="00150A84">
          <w:headerReference w:type="default" r:id="rId9"/>
          <w:footerReference w:type="default" r:id="rId10"/>
          <w:pgSz w:w="11906" w:h="16838"/>
          <w:pgMar w:top="1440" w:right="1797" w:bottom="1440" w:left="1797" w:header="720" w:footer="720" w:gutter="0"/>
          <w:cols w:space="720"/>
          <w:docGrid w:linePitch="360"/>
        </w:sectPr>
      </w:pPr>
    </w:p>
    <w:sdt>
      <w:sdtPr>
        <w:rPr>
          <w:rFonts w:ascii="宋体" w:eastAsia="宋体" w:hAnsi="宋体"/>
          <w:b/>
          <w:bCs/>
          <w:color w:val="365F91" w:themeColor="accent1" w:themeShade="BF"/>
          <w:sz w:val="21"/>
        </w:rPr>
        <w:id w:val="147457491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 w:cstheme="majorBidi"/>
          <w:sz w:val="28"/>
          <w:szCs w:val="28"/>
          <w:lang w:eastAsia="zh-CN"/>
        </w:rPr>
      </w:sdtEndPr>
      <w:sdtContent>
        <w:p w14:paraId="28EAF350" w14:textId="77777777" w:rsidR="00150A84" w:rsidRDefault="00000000">
          <w:pPr>
            <w:spacing w:after="0" w:line="240" w:lineRule="auto"/>
            <w:jc w:val="center"/>
          </w:pPr>
          <w:r>
            <w:rPr>
              <w:rFonts w:ascii="宋体" w:eastAsia="宋体" w:hAnsi="宋体"/>
              <w:sz w:val="21"/>
            </w:rPr>
            <w:t>目录</w:t>
          </w:r>
        </w:p>
        <w:p w14:paraId="5E5993CB" w14:textId="15B6D764" w:rsidR="00134C1A" w:rsidRDefault="00000000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r>
            <w:rPr>
              <w:rFonts w:ascii="Times New Roman" w:eastAsia="宋体" w:hAnsi="Times New Roman"/>
              <w:lang w:eastAsia="zh-CN"/>
            </w:rPr>
            <w:fldChar w:fldCharType="begin"/>
          </w:r>
          <w:r>
            <w:rPr>
              <w:rFonts w:ascii="Times New Roman" w:eastAsia="宋体" w:hAnsi="Times New Roman"/>
              <w:lang w:eastAsia="zh-CN"/>
            </w:rPr>
            <w:instrText xml:space="preserve">TOC \o "1-3" \h \u </w:instrText>
          </w:r>
          <w:r>
            <w:rPr>
              <w:rFonts w:ascii="Times New Roman" w:eastAsia="宋体" w:hAnsi="Times New Roman"/>
              <w:lang w:eastAsia="zh-CN"/>
            </w:rPr>
            <w:fldChar w:fldCharType="separate"/>
          </w:r>
          <w:hyperlink w:anchor="_Toc226406566" w:history="1">
            <w:r w:rsidR="00134C1A"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一、研究意义</w:t>
            </w:r>
            <w:r w:rsidR="00134C1A">
              <w:rPr>
                <w:rFonts w:hint="eastAsia"/>
                <w:noProof/>
              </w:rPr>
              <w:tab/>
            </w:r>
            <w:r w:rsidR="00134C1A">
              <w:rPr>
                <w:rFonts w:hint="eastAsia"/>
                <w:noProof/>
              </w:rPr>
              <w:fldChar w:fldCharType="begin"/>
            </w:r>
            <w:r w:rsidR="00134C1A">
              <w:rPr>
                <w:rFonts w:hint="eastAsia"/>
                <w:noProof/>
              </w:rPr>
              <w:instrText xml:space="preserve"> </w:instrText>
            </w:r>
            <w:r w:rsidR="00134C1A">
              <w:rPr>
                <w:noProof/>
              </w:rPr>
              <w:instrText>PAGEREF _Toc226406566 \h</w:instrText>
            </w:r>
            <w:r w:rsidR="00134C1A">
              <w:rPr>
                <w:rFonts w:hint="eastAsia"/>
                <w:noProof/>
              </w:rPr>
              <w:instrText xml:space="preserve"> </w:instrText>
            </w:r>
            <w:r w:rsidR="00134C1A">
              <w:rPr>
                <w:rFonts w:hint="eastAsia"/>
                <w:noProof/>
              </w:rPr>
            </w:r>
            <w:r w:rsidR="00134C1A">
              <w:rPr>
                <w:rFonts w:hint="eastAsia"/>
                <w:noProof/>
              </w:rPr>
              <w:fldChar w:fldCharType="separate"/>
            </w:r>
            <w:r w:rsidR="00134C1A">
              <w:rPr>
                <w:noProof/>
              </w:rPr>
              <w:t>1</w:t>
            </w:r>
            <w:r w:rsidR="00134C1A">
              <w:rPr>
                <w:rFonts w:hint="eastAsia"/>
                <w:noProof/>
              </w:rPr>
              <w:fldChar w:fldCharType="end"/>
            </w:r>
          </w:hyperlink>
        </w:p>
        <w:p w14:paraId="2D87C1DE" w14:textId="01394120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67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1.1 OpenHarmony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生态发展现状与软件工程工具缺失问题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_Toc226406567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C25236F" w14:textId="43F1BAB6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68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1.2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静态分析的局限性与动态分析的必要性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_Toc226406568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7CD4598" w14:textId="043DB167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69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1.3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研究价值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_Toc226406569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8F3C41E" w14:textId="110EF02D" w:rsidR="00134C1A" w:rsidRDefault="00134C1A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0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二、相关现状调研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AB77BF5" w14:textId="516E1BFE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1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2.1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静态分析研究现状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C1B1D4D" w14:textId="6D1837E4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2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2.1.1 ArkAnalyzer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的核心贡献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73FEEC3" w14:textId="0959BEE3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3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2.1.2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静态分析的局限性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AB775E0" w14:textId="44887E4D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4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2.1.3 OpenHarmony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静态分析工具生态概览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B31CD58" w14:textId="28217FC7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5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2.2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动态分析研究现状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09F80F0" w14:textId="4CDC8084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6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2.2.1 OpenHarmony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动态分析的需求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222341C" w14:textId="70E861C9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7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>2.2.2 HapTest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>的核心定位与架构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535BD22" w14:textId="760EA101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8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2.2.3 HapTest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的实测效果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A5B813" w14:textId="7F206C6B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79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>2.3 Android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>相关工具的不可复用性分析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_Toc226406579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5937FA7" w14:textId="16C6EB60" w:rsidR="00134C1A" w:rsidRDefault="00134C1A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0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三、所选工具初步搭建情况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694FFD7" w14:textId="0DE55839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1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3.1 HapTest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核心模块初步搭建思路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D278A3C" w14:textId="7AA7EAA6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2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3.1.1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代码插桩模块（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CIM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EF034E" w14:textId="73E379BA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3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3.1.2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事件生成模块（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EGM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C5E8335" w14:textId="3AF350F5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4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3.1.3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数据处理模块（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DPM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0DC40C1" w14:textId="70246D1B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5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3.1.4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执行模块（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EM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CACDDF1" w14:textId="3C63F27A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6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3.2 ArkAnalyzer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与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HapTest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的初步适配方案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ECB385F" w14:textId="52FC5BD2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7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3.2.1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静态信息提取与转换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53E7BD6" w14:textId="6C228FB7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8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3.2.2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静动结合的工作流程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2921AD17" w14:textId="1417F3CF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89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3.2.3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可视化图表设计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_Toc226406589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BFA17DC" w14:textId="3D0B594D" w:rsidR="00134C1A" w:rsidRDefault="00134C1A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0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四、进度安排与预期成效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47217DC" w14:textId="44F0B0E9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1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 xml:space="preserve">4.1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>研究进度安排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80A0A97" w14:textId="35594C46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2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预期成效（量化指标）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445417C" w14:textId="698CDF96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3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4.2.1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覆盖率提升目标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_Toc226406593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5FEE0AFC" w14:textId="7ADDF8EC" w:rsidR="00134C1A" w:rsidRDefault="00134C1A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4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(1)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语句覆盖率：对于原始覆盖率较低的应用（约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40%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20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60%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；对于原始覆盖率较高的应用（约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90%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5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95%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_Toc226406594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A2856B0" w14:textId="07A02494" w:rsidR="00134C1A" w:rsidRDefault="00134C1A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5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(2)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分支覆盖率：对于原始覆盖率较低的应用（约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20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50%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；对于原始覆盖率较高的应用（约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70%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），预期提升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15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个百分点至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85%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_Toc226406595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0892826C" w14:textId="392FE969" w:rsidR="00134C1A" w:rsidRDefault="00134C1A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6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(3)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UIAbility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覆盖率：在测试轮次内，所有已发现的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UIAbility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均被成功启动，保持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100%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覆盖；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_Toc226406596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77A20C99" w14:textId="4CC364D5" w:rsidR="00134C1A" w:rsidRDefault="00134C1A">
          <w:pPr>
            <w:pStyle w:val="TOC3"/>
            <w:tabs>
              <w:tab w:val="left" w:pos="1540"/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7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(4)</w:t>
            </w:r>
            <w:r>
              <w:rPr>
                <w:rFonts w:hint="eastAsia"/>
                <w:noProof/>
                <w:kern w:val="2"/>
                <w:szCs w:val="24"/>
                <w:lang w:eastAsia="zh-CN"/>
                <w14:ligatures w14:val="standardContextual"/>
              </w:rPr>
              <w:tab/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测试路径效率：平均减少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30%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的无效探索事件。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_Toc226406597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CA3F99" w14:textId="453863F6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8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4.2.2 Bug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检测效率优化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_Toc226406598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4FF6875B" w14:textId="321016EE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599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4.2.3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工具可用性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_Toc226406599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3FB37F6E" w14:textId="47AB5B98" w:rsidR="00134C1A" w:rsidRDefault="00134C1A">
          <w:pPr>
            <w:pStyle w:val="TOC3"/>
            <w:tabs>
              <w:tab w:val="right" w:leader="dot" w:pos="8302"/>
            </w:tabs>
            <w:ind w:left="88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600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4.2.4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可能的负面结果及应对方案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_Toc226406600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642C82D7" w14:textId="6D3885C6" w:rsidR="00134C1A" w:rsidRDefault="00134C1A">
          <w:pPr>
            <w:pStyle w:val="TOC2"/>
            <w:tabs>
              <w:tab w:val="right" w:leader="dot" w:pos="8302"/>
            </w:tabs>
            <w:ind w:left="440"/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601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 xml:space="preserve">4.3 </w:t>
            </w:r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  <w:lang w:eastAsia="zh-CN"/>
              </w:rPr>
              <w:t>静动结合改进的落地效果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_Toc226406601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AA450D1" w14:textId="04D71CAC" w:rsidR="00134C1A" w:rsidRDefault="00134C1A">
          <w:pPr>
            <w:pStyle w:val="TOC1"/>
            <w:tabs>
              <w:tab w:val="right" w:leader="dot" w:pos="8302"/>
            </w:tabs>
            <w:rPr>
              <w:rFonts w:hint="eastAsia"/>
              <w:noProof/>
              <w:kern w:val="2"/>
              <w:szCs w:val="24"/>
              <w:lang w:eastAsia="zh-CN"/>
              <w14:ligatures w14:val="standardContextual"/>
            </w:rPr>
          </w:pPr>
          <w:hyperlink w:anchor="_Toc226406602" w:history="1">
            <w:r w:rsidRPr="00BB285E">
              <w:rPr>
                <w:rStyle w:val="aff4"/>
                <w:rFonts w:ascii="Times New Roman" w:eastAsia="宋体" w:hAnsi="Times New Roman" w:cs="Times New Roman" w:hint="eastAsia"/>
                <w:noProof/>
              </w:rPr>
              <w:t>五、参考文献</w:t>
            </w:r>
            <w:r>
              <w:rPr>
                <w:rFonts w:hint="eastAsia"/>
                <w:noProof/>
              </w:rPr>
              <w:tab/>
            </w:r>
            <w:r>
              <w:rPr>
                <w:rFonts w:hint="eastAsia"/>
                <w:noProof/>
              </w:rPr>
              <w:fldChar w:fldCharType="begin"/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noProof/>
              </w:rPr>
              <w:instrText>PAGEREF _Toc226406602 \h</w:instrText>
            </w:r>
            <w:r>
              <w:rPr>
                <w:rFonts w:hint="eastAsia"/>
                <w:noProof/>
              </w:rPr>
              <w:instrText xml:space="preserve"> </w:instrText>
            </w:r>
            <w:r>
              <w:rPr>
                <w:rFonts w:hint="eastAsia"/>
                <w:noProof/>
              </w:rPr>
            </w:r>
            <w:r>
              <w:rPr>
                <w:rFonts w:hint="eastAsia"/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rFonts w:hint="eastAsia"/>
                <w:noProof/>
              </w:rPr>
              <w:fldChar w:fldCharType="end"/>
            </w:r>
          </w:hyperlink>
        </w:p>
        <w:p w14:paraId="1E735D35" w14:textId="2CBD2C2E" w:rsidR="00150A84" w:rsidRDefault="00000000">
          <w:pPr>
            <w:pStyle w:val="1"/>
            <w:rPr>
              <w:rFonts w:ascii="Times New Roman" w:eastAsia="宋体" w:hAnsi="Times New Roman"/>
              <w:lang w:eastAsia="zh-CN"/>
            </w:rPr>
            <w:sectPr w:rsidR="00150A84">
              <w:footerReference w:type="default" r:id="rId11"/>
              <w:pgSz w:w="11906" w:h="16838"/>
              <w:pgMar w:top="1440" w:right="1797" w:bottom="1440" w:left="1797" w:header="720" w:footer="720" w:gutter="0"/>
              <w:pgNumType w:start="1"/>
              <w:cols w:space="720"/>
              <w:docGrid w:linePitch="360"/>
            </w:sectPr>
          </w:pPr>
          <w:r>
            <w:rPr>
              <w:rFonts w:ascii="Times New Roman" w:eastAsia="宋体" w:hAnsi="Times New Roman"/>
              <w:lang w:eastAsia="zh-CN"/>
            </w:rPr>
            <w:fldChar w:fldCharType="end"/>
          </w:r>
        </w:p>
      </w:sdtContent>
    </w:sdt>
    <w:p w14:paraId="4ACB7752" w14:textId="77777777" w:rsidR="00150A84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0" w:name="_Toc226406566"/>
      <w:r>
        <w:rPr>
          <w:rFonts w:ascii="Times New Roman" w:eastAsia="宋体" w:hAnsi="Times New Roman" w:cs="Times New Roman"/>
          <w:lang w:eastAsia="zh-CN"/>
        </w:rPr>
        <w:lastRenderedPageBreak/>
        <w:t>一、研究意义</w:t>
      </w:r>
      <w:bookmarkEnd w:id="0"/>
    </w:p>
    <w:p w14:paraId="7AAD600C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" w:name="_Toc226406567"/>
      <w:r>
        <w:rPr>
          <w:rFonts w:ascii="Times New Roman" w:eastAsia="宋体" w:hAnsi="Times New Roman" w:cs="Times New Roman"/>
          <w:lang w:eastAsia="zh-CN"/>
        </w:rPr>
        <w:t>1.1 OpenHarmony</w:t>
      </w:r>
      <w:r>
        <w:rPr>
          <w:rFonts w:ascii="Times New Roman" w:eastAsia="宋体" w:hAnsi="Times New Roman" w:cs="Times New Roman"/>
          <w:lang w:eastAsia="zh-CN"/>
        </w:rPr>
        <w:t>生态发展现状与软件工程工具缺失问题</w:t>
      </w:r>
      <w:bookmarkEnd w:id="1"/>
    </w:p>
    <w:p w14:paraId="684AB5B3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是由开放原子开源基金会主导的开源分布式操作系统，自</w:t>
      </w:r>
      <w:r>
        <w:rPr>
          <w:rFonts w:ascii="Times New Roman" w:eastAsia="宋体" w:hAnsi="Times New Roman" w:cs="Times New Roman"/>
          <w:lang w:eastAsia="zh-CN"/>
        </w:rPr>
        <w:t>2020</w:t>
      </w:r>
      <w:r>
        <w:rPr>
          <w:rFonts w:ascii="Times New Roman" w:eastAsia="宋体" w:hAnsi="Times New Roman" w:cs="Times New Roman"/>
          <w:lang w:eastAsia="zh-CN"/>
        </w:rPr>
        <w:t>年开源以来呈现出爆发式增长态势。截至</w:t>
      </w:r>
      <w:r>
        <w:rPr>
          <w:rFonts w:ascii="Times New Roman" w:eastAsia="宋体" w:hAnsi="Times New Roman" w:cs="Times New Roman"/>
          <w:lang w:eastAsia="zh-CN"/>
        </w:rPr>
        <w:t>2024</w:t>
      </w:r>
      <w:r>
        <w:rPr>
          <w:rFonts w:ascii="Times New Roman" w:eastAsia="宋体" w:hAnsi="Times New Roman" w:cs="Times New Roman"/>
          <w:lang w:eastAsia="zh-CN"/>
        </w:rPr>
        <w:t>年，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生态已累计超过</w:t>
      </w:r>
      <w:r>
        <w:rPr>
          <w:rFonts w:ascii="Times New Roman" w:eastAsia="宋体" w:hAnsi="Times New Roman" w:cs="Times New Roman"/>
          <w:lang w:eastAsia="zh-CN"/>
        </w:rPr>
        <w:t>15,000</w:t>
      </w:r>
      <w:r>
        <w:rPr>
          <w:rFonts w:ascii="Times New Roman" w:eastAsia="宋体" w:hAnsi="Times New Roman" w:cs="Times New Roman"/>
          <w:lang w:eastAsia="zh-CN"/>
        </w:rPr>
        <w:t>款应用，搭载设备突破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/>
          <w:lang w:eastAsia="zh-CN"/>
        </w:rPr>
        <w:t>亿台，覆盖智能手机、智能家居、智慧屏、车载系统等多类</w:t>
      </w:r>
      <w:r>
        <w:rPr>
          <w:rFonts w:ascii="Times New Roman" w:eastAsia="宋体" w:hAnsi="Times New Roman" w:cs="Times New Roman"/>
          <w:lang w:eastAsia="zh-CN"/>
        </w:rPr>
        <w:t>IoT</w:t>
      </w:r>
      <w:r>
        <w:rPr>
          <w:rFonts w:ascii="Times New Roman" w:eastAsia="宋体" w:hAnsi="Times New Roman" w:cs="Times New Roman"/>
          <w:lang w:eastAsia="zh-CN"/>
        </w:rPr>
        <w:t>设备。凭借其强大的跨平台能力和分布式架构，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已成为</w:t>
      </w:r>
      <w:r>
        <w:rPr>
          <w:rFonts w:ascii="Times New Roman" w:eastAsia="宋体" w:hAnsi="Times New Roman" w:cs="Times New Roman"/>
          <w:lang w:eastAsia="zh-CN"/>
        </w:rPr>
        <w:t>Gitee</w:t>
      </w:r>
      <w:r>
        <w:rPr>
          <w:rFonts w:ascii="Times New Roman" w:eastAsia="宋体" w:hAnsi="Times New Roman" w:cs="Times New Roman"/>
          <w:lang w:eastAsia="zh-CN"/>
        </w:rPr>
        <w:t>平台上最活跃的开源项目，并预期将占据中国市三分之一份额。</w:t>
      </w:r>
    </w:p>
    <w:p w14:paraId="15299249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然而，与生态快速发展形成鲜明对比的是，针对该平台的软件工程研究工具严重缺失。根据《</w:t>
      </w:r>
      <w:r>
        <w:rPr>
          <w:rFonts w:ascii="Times New Roman" w:eastAsia="宋体" w:hAnsi="Times New Roman" w:cs="Times New Roman"/>
          <w:lang w:eastAsia="zh-CN"/>
        </w:rPr>
        <w:t>Software Engineering for OpenHarmony: A Research Roadmap</w:t>
      </w:r>
      <w:r>
        <w:rPr>
          <w:rFonts w:ascii="Times New Roman" w:eastAsia="宋体" w:hAnsi="Times New Roman" w:cs="Times New Roman"/>
          <w:lang w:eastAsia="zh-CN"/>
        </w:rPr>
        <w:t>》的量化对比，在</w:t>
      </w:r>
      <w:r>
        <w:rPr>
          <w:rFonts w:ascii="Times New Roman" w:eastAsia="宋体" w:hAnsi="Times New Roman" w:cs="Times New Roman"/>
          <w:lang w:eastAsia="zh-CN"/>
        </w:rPr>
        <w:t>DBLP</w:t>
      </w:r>
      <w:r>
        <w:rPr>
          <w:rFonts w:ascii="Times New Roman" w:eastAsia="宋体" w:hAnsi="Times New Roman" w:cs="Times New Roman"/>
          <w:lang w:eastAsia="zh-CN"/>
        </w:rPr>
        <w:t>数据库中以</w:t>
      </w:r>
      <w:r>
        <w:rPr>
          <w:rFonts w:ascii="Times New Roman" w:eastAsia="宋体" w:hAnsi="Times New Roman" w:cs="Times New Roman"/>
          <w:lang w:eastAsia="zh-CN"/>
        </w:rPr>
        <w:t>"Android"</w:t>
      </w:r>
      <w:r>
        <w:rPr>
          <w:rFonts w:ascii="Times New Roman" w:eastAsia="宋体" w:hAnsi="Times New Roman" w:cs="Times New Roman"/>
          <w:lang w:eastAsia="zh-CN"/>
        </w:rPr>
        <w:t>为关键词可检索到超过</w:t>
      </w:r>
      <w:r>
        <w:rPr>
          <w:rFonts w:ascii="Times New Roman" w:eastAsia="宋体" w:hAnsi="Times New Roman" w:cs="Times New Roman"/>
          <w:lang w:eastAsia="zh-CN"/>
        </w:rPr>
        <w:t>7,000</w:t>
      </w:r>
      <w:r>
        <w:rPr>
          <w:rFonts w:ascii="Times New Roman" w:eastAsia="宋体" w:hAnsi="Times New Roman" w:cs="Times New Roman"/>
          <w:lang w:eastAsia="zh-CN"/>
        </w:rPr>
        <w:t>篇论文，而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相关论文仅有</w:t>
      </w:r>
      <w:r>
        <w:rPr>
          <w:rFonts w:ascii="Times New Roman" w:eastAsia="宋体" w:hAnsi="Times New Roman" w:cs="Times New Roman"/>
          <w:lang w:eastAsia="zh-CN"/>
        </w:rPr>
        <w:t>8</w:t>
      </w:r>
      <w:r>
        <w:rPr>
          <w:rFonts w:ascii="Times New Roman" w:eastAsia="宋体" w:hAnsi="Times New Roman" w:cs="Times New Roman"/>
          <w:lang w:eastAsia="zh-CN"/>
        </w:rPr>
        <w:t>篇，差距近千倍。这种研究空白直观反映了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软件工程工具链的缺失状态，也意味着巨大的研究机遇与挑战。</w:t>
      </w:r>
    </w:p>
    <w:p w14:paraId="76DDB077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" w:name="_Toc226406568"/>
      <w:r>
        <w:rPr>
          <w:rFonts w:ascii="Times New Roman" w:eastAsia="宋体" w:hAnsi="Times New Roman" w:cs="Times New Roman"/>
          <w:lang w:eastAsia="zh-CN"/>
        </w:rPr>
        <w:t xml:space="preserve">1.2 </w:t>
      </w:r>
      <w:r>
        <w:rPr>
          <w:rFonts w:ascii="Times New Roman" w:eastAsia="宋体" w:hAnsi="Times New Roman" w:cs="Times New Roman"/>
          <w:lang w:eastAsia="zh-CN"/>
        </w:rPr>
        <w:t>静态分析的局限性与动态分析的必要性</w:t>
      </w:r>
      <w:bookmarkEnd w:id="2"/>
    </w:p>
    <w:p w14:paraId="31C7BD0B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现有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静态分析框架虽然为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提供了基础分析能力，但静态分析方法本身存在固有局限。研究表明，现有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调用图生成方法在支持高级静态分析任务（如数据流分析、漏洞模式检测）时精度有限，其技术瓶颈源于</w:t>
      </w:r>
      <w:r>
        <w:rPr>
          <w:rFonts w:ascii="Times New Roman" w:eastAsia="宋体" w:hAnsi="Times New Roman" w:cs="Times New Roman"/>
          <w:lang w:eastAsia="zh-CN"/>
        </w:rPr>
        <w:t>TypeScript</w:t>
      </w:r>
      <w:r>
        <w:rPr>
          <w:rFonts w:ascii="Times New Roman" w:eastAsia="宋体" w:hAnsi="Times New Roman" w:cs="Times New Roman"/>
          <w:lang w:eastAsia="zh-CN"/>
        </w:rPr>
        <w:t>动态语言特性带来的闭包机制，以及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框架</w:t>
      </w:r>
      <w:r>
        <w:rPr>
          <w:rFonts w:ascii="Times New Roman" w:eastAsia="宋体" w:hAnsi="Times New Roman" w:cs="Times New Roman"/>
          <w:lang w:eastAsia="zh-CN"/>
        </w:rPr>
        <w:t>API</w:t>
      </w:r>
      <w:r>
        <w:rPr>
          <w:rFonts w:ascii="Times New Roman" w:eastAsia="宋体" w:hAnsi="Times New Roman" w:cs="Times New Roman"/>
          <w:lang w:eastAsia="zh-CN"/>
        </w:rPr>
        <w:t>的交互模式。具体而言，静态分析难以处理以下场景：</w:t>
      </w:r>
    </w:p>
    <w:p w14:paraId="56AC138E" w14:textId="77777777" w:rsidR="00150A84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动态创建的对象及其封装逻辑（如闭包）通过框架特有的响应式数据存储（如</w:t>
      </w:r>
      <w:r>
        <w:rPr>
          <w:rFonts w:ascii="Times New Roman" w:eastAsia="宋体" w:hAnsi="Times New Roman" w:cs="Times New Roman"/>
          <w:lang w:eastAsia="zh-CN"/>
        </w:rPr>
        <w:t>AppStorage</w:t>
      </w:r>
      <w:r>
        <w:rPr>
          <w:rFonts w:ascii="Times New Roman" w:eastAsia="宋体" w:hAnsi="Times New Roman" w:cs="Times New Roman"/>
          <w:lang w:eastAsia="zh-CN"/>
        </w:rPr>
        <w:t>）进行间接传播；</w:t>
      </w:r>
    </w:p>
    <w:p w14:paraId="22771025" w14:textId="77777777" w:rsidR="00150A84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反射机制和运行时绑定导致的调用关系不明确；</w:t>
      </w:r>
    </w:p>
    <w:p w14:paraId="4CB321F3" w14:textId="77777777" w:rsidR="00150A84" w:rsidRDefault="00000000">
      <w:pPr>
        <w:numPr>
          <w:ilvl w:val="0"/>
          <w:numId w:val="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多线程竞态条件等并发行为。</w:t>
      </w:r>
    </w:p>
    <w:p w14:paraId="0F2A3E33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现有的动态分析框架主要针对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系统（如</w:t>
      </w:r>
      <w:r>
        <w:rPr>
          <w:rFonts w:ascii="Times New Roman" w:eastAsia="宋体" w:hAnsi="Times New Roman" w:cs="Times New Roman"/>
        </w:rPr>
        <w:t>Monkey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Appium</w:t>
      </w:r>
      <w:r>
        <w:rPr>
          <w:rFonts w:ascii="Times New Roman" w:eastAsia="宋体" w:hAnsi="Times New Roman" w:cs="Times New Roman"/>
        </w:rPr>
        <w:t>等），由于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与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在事件设计、应用架构、</w:t>
      </w:r>
      <w:r>
        <w:rPr>
          <w:rFonts w:ascii="Times New Roman" w:eastAsia="宋体" w:hAnsi="Times New Roman" w:cs="Times New Roman"/>
        </w:rPr>
        <w:t>UI</w:t>
      </w:r>
      <w:r>
        <w:rPr>
          <w:rFonts w:ascii="Times New Roman" w:eastAsia="宋体" w:hAnsi="Times New Roman" w:cs="Times New Roman"/>
        </w:rPr>
        <w:t>框架等方面的显著差异，这些框架无法直接应用于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。具体差异包括：</w:t>
      </w:r>
    </w:p>
    <w:p w14:paraId="62A0D29D" w14:textId="77777777" w:rsidR="00150A84" w:rsidRDefault="00000000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采用</w:t>
      </w:r>
      <w:r>
        <w:rPr>
          <w:rFonts w:ascii="Times New Roman" w:eastAsia="宋体" w:hAnsi="Times New Roman" w:cs="Times New Roman"/>
        </w:rPr>
        <w:t>ArkUI</w:t>
      </w:r>
      <w:r>
        <w:rPr>
          <w:rFonts w:ascii="Times New Roman" w:eastAsia="宋体" w:hAnsi="Times New Roman" w:cs="Times New Roman"/>
        </w:rPr>
        <w:t>声明式框架，具有独特的布局和组件系统；</w:t>
      </w:r>
    </w:p>
    <w:p w14:paraId="4EBCB1B1" w14:textId="77777777" w:rsidR="00150A84" w:rsidRDefault="00000000">
      <w:pPr>
        <w:numPr>
          <w:ilvl w:val="0"/>
          <w:numId w:val="8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OpenHarmony</w:t>
      </w:r>
      <w:r>
        <w:rPr>
          <w:rFonts w:ascii="Times New Roman" w:eastAsia="宋体" w:hAnsi="Times New Roman" w:cs="Times New Roman"/>
        </w:rPr>
        <w:t>应用采用</w:t>
      </w:r>
      <w:r>
        <w:rPr>
          <w:rFonts w:ascii="Times New Roman" w:eastAsia="宋体" w:hAnsi="Times New Roman" w:cs="Times New Roman"/>
        </w:rPr>
        <w:t>Stage</w:t>
      </w:r>
      <w:r>
        <w:rPr>
          <w:rFonts w:ascii="Times New Roman" w:eastAsia="宋体" w:hAnsi="Times New Roman" w:cs="Times New Roman"/>
        </w:rPr>
        <w:t>模型，通过内置</w:t>
      </w:r>
      <w:r>
        <w:rPr>
          <w:rFonts w:ascii="Times New Roman" w:eastAsia="宋体" w:hAnsi="Times New Roman" w:cs="Times New Roman"/>
        </w:rPr>
        <w:t>router API</w:t>
      </w:r>
      <w:r>
        <w:rPr>
          <w:rFonts w:ascii="Times New Roman" w:eastAsia="宋体" w:hAnsi="Times New Roman" w:cs="Times New Roman"/>
        </w:rPr>
        <w:t>实现页面导航，与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的</w:t>
      </w:r>
      <w:r>
        <w:rPr>
          <w:rFonts w:ascii="Times New Roman" w:eastAsia="宋体" w:hAnsi="Times New Roman" w:cs="Times New Roman"/>
        </w:rPr>
        <w:t>Activity+Fragment</w:t>
      </w:r>
      <w:r>
        <w:rPr>
          <w:rFonts w:ascii="Times New Roman" w:eastAsia="宋体" w:hAnsi="Times New Roman" w:cs="Times New Roman"/>
        </w:rPr>
        <w:t>范式有本质不同。</w:t>
      </w:r>
    </w:p>
    <w:p w14:paraId="37F9B947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" w:name="_Toc226406569"/>
      <w:r>
        <w:rPr>
          <w:rFonts w:ascii="Times New Roman" w:eastAsia="宋体" w:hAnsi="Times New Roman" w:cs="Times New Roman"/>
          <w:lang w:eastAsia="zh-CN"/>
        </w:rPr>
        <w:t xml:space="preserve">1.3 </w:t>
      </w:r>
      <w:r>
        <w:rPr>
          <w:rFonts w:ascii="Times New Roman" w:eastAsia="宋体" w:hAnsi="Times New Roman" w:cs="Times New Roman"/>
          <w:lang w:eastAsia="zh-CN"/>
        </w:rPr>
        <w:t>研究价值</w:t>
      </w:r>
      <w:bookmarkEnd w:id="3"/>
    </w:p>
    <w:p w14:paraId="0245BACE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理论价值：本研究探索静态分析与动态分析的协同工作机制，提出静动结合的分析方法论，为新兴操作系统平台的软件工程研究提供理论参考。</w:t>
      </w:r>
    </w:p>
    <w:p w14:paraId="481C146D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实际价值：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作为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生态下首个专门的动态分析框架，填补了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动态测试工具的空白。本研究在此基础上，进一步填补</w:t>
      </w:r>
      <w:r>
        <w:rPr>
          <w:rFonts w:ascii="Times New Roman" w:eastAsia="宋体" w:hAnsi="Times New Roman" w:cs="Times New Roman"/>
          <w:lang w:eastAsia="zh-CN"/>
        </w:rPr>
        <w:t>"</w:t>
      </w:r>
      <w:r>
        <w:rPr>
          <w:rFonts w:ascii="Times New Roman" w:eastAsia="宋体" w:hAnsi="Times New Roman" w:cs="Times New Roman"/>
          <w:lang w:eastAsia="zh-CN"/>
        </w:rPr>
        <w:t>静动协同测试框架</w:t>
      </w:r>
      <w:r>
        <w:rPr>
          <w:rFonts w:ascii="Times New Roman" w:eastAsia="宋体" w:hAnsi="Times New Roman" w:cs="Times New Roman"/>
          <w:lang w:eastAsia="zh-CN"/>
        </w:rPr>
        <w:t>"</w:t>
      </w:r>
      <w:r>
        <w:rPr>
          <w:rFonts w:ascii="Times New Roman" w:eastAsia="宋体" w:hAnsi="Times New Roman" w:cs="Times New Roman"/>
          <w:lang w:eastAsia="zh-CN"/>
        </w:rPr>
        <w:t>的空白，通过引入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静态分析结果指导动态测试路径，可显著提升测试覆盖率与缺陷检测效率，为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应用质量保障提供关键工具支撑，直接服务于国产操作系统生态建设。</w:t>
      </w:r>
    </w:p>
    <w:p w14:paraId="78487E27" w14:textId="77777777" w:rsidR="00150A84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4" w:name="_Toc226406570"/>
      <w:r>
        <w:rPr>
          <w:rFonts w:ascii="Times New Roman" w:eastAsia="宋体" w:hAnsi="Times New Roman" w:cs="Times New Roman"/>
          <w:lang w:eastAsia="zh-CN"/>
        </w:rPr>
        <w:t>二、相关现状调研</w:t>
      </w:r>
      <w:bookmarkEnd w:id="4"/>
    </w:p>
    <w:p w14:paraId="101C85DF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5" w:name="_Toc226406571"/>
      <w:r>
        <w:rPr>
          <w:rFonts w:ascii="Times New Roman" w:eastAsia="宋体" w:hAnsi="Times New Roman" w:cs="Times New Roman"/>
          <w:lang w:eastAsia="zh-CN"/>
        </w:rPr>
        <w:t xml:space="preserve">2.1 </w:t>
      </w:r>
      <w:r>
        <w:rPr>
          <w:rFonts w:ascii="Times New Roman" w:eastAsia="宋体" w:hAnsi="Times New Roman" w:cs="Times New Roman"/>
          <w:lang w:eastAsia="zh-CN"/>
        </w:rPr>
        <w:t>静态分析研究现状</w:t>
      </w:r>
      <w:bookmarkEnd w:id="5"/>
    </w:p>
    <w:p w14:paraId="31487E79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6" w:name="_Toc226406572"/>
      <w:r>
        <w:rPr>
          <w:rFonts w:ascii="Times New Roman" w:eastAsia="宋体" w:hAnsi="Times New Roman" w:cs="Times New Roman"/>
          <w:lang w:eastAsia="zh-CN"/>
        </w:rPr>
        <w:t>2.1.1 ArkAnalyzer</w:t>
      </w:r>
      <w:r>
        <w:rPr>
          <w:rFonts w:ascii="Times New Roman" w:eastAsia="宋体" w:hAnsi="Times New Roman" w:cs="Times New Roman"/>
          <w:lang w:eastAsia="zh-CN"/>
        </w:rPr>
        <w:t>的核心贡献</w:t>
      </w:r>
      <w:bookmarkEnd w:id="6"/>
    </w:p>
    <w:p w14:paraId="4528C638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是首个针对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的静态分析框架，由北京航空航天大学与华为联合研发并开源。该框架采用双层架构设计：底层负责基础分析（代码表示、代码转换、代码增强），上层负责高级分析（调用图构建、数据流分析）。</w:t>
      </w:r>
    </w:p>
    <w:p w14:paraId="48491927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核心功能包括：</w:t>
      </w:r>
    </w:p>
    <w:p w14:paraId="3756B998" w14:textId="77777777" w:rsidR="00150A84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</w:rPr>
        <w:t>代码表示模块：针对</w:t>
      </w:r>
      <w:r>
        <w:rPr>
          <w:rFonts w:ascii="Times New Roman" w:eastAsia="宋体" w:hAnsi="Times New Roman" w:cs="Times New Roman"/>
        </w:rPr>
        <w:t>ArkTS</w:t>
      </w:r>
      <w:r>
        <w:rPr>
          <w:rFonts w:ascii="Times New Roman" w:eastAsia="宋体" w:hAnsi="Times New Roman" w:cs="Times New Roman"/>
        </w:rPr>
        <w:t>特有的</w:t>
      </w:r>
      <w:r>
        <w:rPr>
          <w:rFonts w:ascii="Times New Roman" w:eastAsia="宋体" w:hAnsi="Times New Roman" w:cs="Times New Roman"/>
        </w:rPr>
        <w:t>struct</w:t>
      </w:r>
      <w:r>
        <w:rPr>
          <w:rFonts w:ascii="Times New Roman" w:eastAsia="宋体" w:hAnsi="Times New Roman" w:cs="Times New Roman"/>
        </w:rPr>
        <w:t>结构、装饰器（</w:t>
      </w:r>
      <w:r>
        <w:rPr>
          <w:rFonts w:ascii="Times New Roman" w:eastAsia="宋体" w:hAnsi="Times New Roman" w:cs="Times New Roman"/>
        </w:rPr>
        <w:t>@Entry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@Component</w:t>
      </w:r>
      <w:r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/>
        </w:rPr>
        <w:t>@State</w:t>
      </w:r>
      <w:r>
        <w:rPr>
          <w:rFonts w:ascii="Times New Roman" w:eastAsia="宋体" w:hAnsi="Times New Roman" w:cs="Times New Roman"/>
        </w:rPr>
        <w:t>等）进行建模，解决定义不匹配问题；</w:t>
      </w:r>
    </w:p>
    <w:p w14:paraId="151AE08D" w14:textId="77777777" w:rsidR="00150A84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代码转换模块：将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代码转换为三地址码，处理嵌套系统组件等结构不匹配问题；</w:t>
      </w:r>
    </w:p>
    <w:p w14:paraId="43253D04" w14:textId="77777777" w:rsidR="00150A84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调用图构建：支持</w:t>
      </w:r>
      <w:r>
        <w:rPr>
          <w:rFonts w:ascii="Times New Roman" w:eastAsia="宋体" w:hAnsi="Times New Roman" w:cs="Times New Roman"/>
          <w:lang w:eastAsia="zh-CN"/>
        </w:rPr>
        <w:t>CHA</w:t>
      </w:r>
      <w:r>
        <w:rPr>
          <w:rFonts w:ascii="Times New Roman" w:eastAsia="宋体" w:hAnsi="Times New Roman" w:cs="Times New Roman"/>
          <w:lang w:eastAsia="zh-CN"/>
        </w:rPr>
        <w:t>（类层次分析）和</w:t>
      </w:r>
      <w:r>
        <w:rPr>
          <w:rFonts w:ascii="Times New Roman" w:eastAsia="宋体" w:hAnsi="Times New Roman" w:cs="Times New Roman"/>
          <w:lang w:eastAsia="zh-CN"/>
        </w:rPr>
        <w:t>RTA</w:t>
      </w:r>
      <w:r>
        <w:rPr>
          <w:rFonts w:ascii="Times New Roman" w:eastAsia="宋体" w:hAnsi="Times New Roman" w:cs="Times New Roman"/>
          <w:lang w:eastAsia="zh-CN"/>
        </w:rPr>
        <w:t>（快速类型分析）算法，</w:t>
      </w:r>
      <w:r>
        <w:rPr>
          <w:rFonts w:ascii="Times New Roman" w:eastAsia="宋体" w:hAnsi="Times New Roman" w:cs="Times New Roman"/>
          <w:lang w:eastAsia="zh-CN"/>
        </w:rPr>
        <w:t>CHA</w:t>
      </w:r>
      <w:r>
        <w:rPr>
          <w:rFonts w:ascii="Times New Roman" w:eastAsia="宋体" w:hAnsi="Times New Roman" w:cs="Times New Roman"/>
          <w:lang w:eastAsia="zh-CN"/>
        </w:rPr>
        <w:t>精度达</w:t>
      </w:r>
      <w:r>
        <w:rPr>
          <w:rFonts w:ascii="Times New Roman" w:eastAsia="宋体" w:hAnsi="Times New Roman" w:cs="Times New Roman"/>
          <w:lang w:eastAsia="zh-CN"/>
        </w:rPr>
        <w:t>93.75%</w:t>
      </w:r>
      <w:r>
        <w:rPr>
          <w:rFonts w:ascii="Times New Roman" w:eastAsia="宋体" w:hAnsi="Times New Roman" w:cs="Times New Roman"/>
          <w:lang w:eastAsia="zh-CN"/>
        </w:rPr>
        <w:t>，</w:t>
      </w:r>
      <w:r>
        <w:rPr>
          <w:rFonts w:ascii="Times New Roman" w:eastAsia="宋体" w:hAnsi="Times New Roman" w:cs="Times New Roman"/>
          <w:lang w:eastAsia="zh-CN"/>
        </w:rPr>
        <w:t>RTA</w:t>
      </w:r>
      <w:r>
        <w:rPr>
          <w:rFonts w:ascii="Times New Roman" w:eastAsia="宋体" w:hAnsi="Times New Roman" w:cs="Times New Roman"/>
          <w:lang w:eastAsia="zh-CN"/>
        </w:rPr>
        <w:t>精度达</w:t>
      </w:r>
      <w:r>
        <w:rPr>
          <w:rFonts w:ascii="Times New Roman" w:eastAsia="宋体" w:hAnsi="Times New Roman" w:cs="Times New Roman"/>
          <w:lang w:eastAsia="zh-CN"/>
        </w:rPr>
        <w:t>87.95%</w:t>
      </w:r>
      <w:r>
        <w:rPr>
          <w:rFonts w:ascii="Times New Roman" w:eastAsia="宋体" w:hAnsi="Times New Roman" w:cs="Times New Roman"/>
          <w:lang w:eastAsia="zh-CN"/>
        </w:rPr>
        <w:t>；</w:t>
      </w:r>
    </w:p>
    <w:p w14:paraId="06A29A59" w14:textId="77777777" w:rsidR="00150A84" w:rsidRDefault="00000000">
      <w:pPr>
        <w:numPr>
          <w:ilvl w:val="0"/>
          <w:numId w:val="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类型推断：针对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的严格类型限制和隐式类型声明制定推断规则。此外，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开源了</w:t>
      </w:r>
      <w:r>
        <w:rPr>
          <w:rFonts w:ascii="Times New Roman" w:eastAsia="宋体" w:hAnsi="Times New Roman" w:cs="Times New Roman"/>
          <w:lang w:eastAsia="zh-CN"/>
        </w:rPr>
        <w:t>618</w:t>
      </w:r>
      <w:r>
        <w:rPr>
          <w:rFonts w:ascii="Times New Roman" w:eastAsia="宋体" w:hAnsi="Times New Roman" w:cs="Times New Roman"/>
          <w:lang w:eastAsia="zh-CN"/>
        </w:rPr>
        <w:t>个真实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应用数据集，覆盖三个官方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仓库。</w:t>
      </w:r>
    </w:p>
    <w:p w14:paraId="2707FE48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7" w:name="_Toc226406573"/>
      <w:r>
        <w:rPr>
          <w:rFonts w:ascii="Times New Roman" w:eastAsia="宋体" w:hAnsi="Times New Roman" w:cs="Times New Roman"/>
          <w:lang w:eastAsia="zh-CN"/>
        </w:rPr>
        <w:lastRenderedPageBreak/>
        <w:t xml:space="preserve">2.1.2 </w:t>
      </w:r>
      <w:r>
        <w:rPr>
          <w:rFonts w:ascii="Times New Roman" w:eastAsia="宋体" w:hAnsi="Times New Roman" w:cs="Times New Roman"/>
          <w:lang w:eastAsia="zh-CN"/>
        </w:rPr>
        <w:t>静态分析的局限性</w:t>
      </w:r>
      <w:bookmarkEnd w:id="7"/>
    </w:p>
    <w:p w14:paraId="78B2E19A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尽管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奠定了基础，但静态分析在处理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动态特性时仍面临挑战。</w:t>
      </w:r>
      <w:r>
        <w:rPr>
          <w:rFonts w:ascii="Times New Roman" w:eastAsia="宋体" w:hAnsi="Times New Roman" w:cs="Times New Roman"/>
          <w:lang w:eastAsia="zh-CN"/>
        </w:rPr>
        <w:t>APAK</w:t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ArkAnalyzer Pointer Analysis Kit</w:t>
      </w:r>
      <w:r>
        <w:rPr>
          <w:rFonts w:ascii="Times New Roman" w:eastAsia="宋体" w:hAnsi="Times New Roman" w:cs="Times New Roman"/>
          <w:lang w:eastAsia="zh-CN"/>
        </w:rPr>
        <w:t>）的研究表明，上下文敏感指针分析能有效提升调用图精度，相比</w:t>
      </w:r>
      <w:r>
        <w:rPr>
          <w:rFonts w:ascii="Times New Roman" w:eastAsia="宋体" w:hAnsi="Times New Roman" w:cs="Times New Roman"/>
          <w:lang w:eastAsia="zh-CN"/>
        </w:rPr>
        <w:t>CHA</w:t>
      </w:r>
      <w:r>
        <w:rPr>
          <w:rFonts w:ascii="Times New Roman" w:eastAsia="宋体" w:hAnsi="Times New Roman" w:cs="Times New Roman"/>
          <w:lang w:eastAsia="zh-CN"/>
        </w:rPr>
        <w:t>算法有效边覆盖率提升</w:t>
      </w:r>
      <w:r>
        <w:rPr>
          <w:rFonts w:ascii="Times New Roman" w:eastAsia="宋体" w:hAnsi="Times New Roman" w:cs="Times New Roman"/>
          <w:lang w:eastAsia="zh-CN"/>
        </w:rPr>
        <w:t>7.1%</w:t>
      </w:r>
      <w:r>
        <w:rPr>
          <w:rFonts w:ascii="Times New Roman" w:eastAsia="宋体" w:hAnsi="Times New Roman" w:cs="Times New Roman"/>
          <w:lang w:eastAsia="zh-CN"/>
        </w:rPr>
        <w:t>，相比</w:t>
      </w:r>
      <w:r>
        <w:rPr>
          <w:rFonts w:ascii="Times New Roman" w:eastAsia="宋体" w:hAnsi="Times New Roman" w:cs="Times New Roman"/>
          <w:lang w:eastAsia="zh-CN"/>
        </w:rPr>
        <w:t>RTA</w:t>
      </w:r>
      <w:r>
        <w:rPr>
          <w:rFonts w:ascii="Times New Roman" w:eastAsia="宋体" w:hAnsi="Times New Roman" w:cs="Times New Roman"/>
          <w:lang w:eastAsia="zh-CN"/>
        </w:rPr>
        <w:t>提升</w:t>
      </w:r>
      <w:r>
        <w:rPr>
          <w:rFonts w:ascii="Times New Roman" w:eastAsia="宋体" w:hAnsi="Times New Roman" w:cs="Times New Roman"/>
          <w:lang w:eastAsia="zh-CN"/>
        </w:rPr>
        <w:t>34.2%</w:t>
      </w:r>
      <w:r>
        <w:rPr>
          <w:rFonts w:ascii="Times New Roman" w:eastAsia="宋体" w:hAnsi="Times New Roman" w:cs="Times New Roman"/>
          <w:lang w:eastAsia="zh-CN"/>
        </w:rPr>
        <w:t>，将误报率从</w:t>
      </w:r>
      <w:r>
        <w:rPr>
          <w:rFonts w:ascii="Times New Roman" w:eastAsia="宋体" w:hAnsi="Times New Roman" w:cs="Times New Roman"/>
          <w:lang w:eastAsia="zh-CN"/>
        </w:rPr>
        <w:t>20%</w:t>
      </w:r>
      <w:r>
        <w:rPr>
          <w:rFonts w:ascii="Times New Roman" w:eastAsia="宋体" w:hAnsi="Times New Roman" w:cs="Times New Roman"/>
          <w:lang w:eastAsia="zh-CN"/>
        </w:rPr>
        <w:t>降至</w:t>
      </w:r>
      <w:r>
        <w:rPr>
          <w:rFonts w:ascii="Times New Roman" w:eastAsia="宋体" w:hAnsi="Times New Roman" w:cs="Times New Roman"/>
          <w:lang w:eastAsia="zh-CN"/>
        </w:rPr>
        <w:t>2%</w:t>
      </w:r>
      <w:r>
        <w:rPr>
          <w:rFonts w:ascii="Times New Roman" w:eastAsia="宋体" w:hAnsi="Times New Roman" w:cs="Times New Roman"/>
          <w:lang w:eastAsia="zh-CN"/>
        </w:rPr>
        <w:t>。然而，静态分析仍无法完全解决运行时绑定、反射调用等问题，需要动态分析作为补充。</w:t>
      </w:r>
    </w:p>
    <w:p w14:paraId="0185BBCC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8" w:name="_Toc226406574"/>
      <w:r>
        <w:rPr>
          <w:rFonts w:ascii="Times New Roman" w:eastAsia="宋体" w:hAnsi="Times New Roman" w:cs="Times New Roman"/>
          <w:lang w:eastAsia="zh-CN"/>
        </w:rPr>
        <w:t>2.1.3 OpenHarmony</w:t>
      </w:r>
      <w:r>
        <w:rPr>
          <w:rFonts w:ascii="Times New Roman" w:eastAsia="宋体" w:hAnsi="Times New Roman" w:cs="Times New Roman"/>
          <w:lang w:eastAsia="zh-CN"/>
        </w:rPr>
        <w:t>静态分析工具生态概览</w:t>
      </w:r>
      <w:bookmarkEnd w:id="8"/>
    </w:p>
    <w:p w14:paraId="0282357D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除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外，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静态分析领域还存在其他值得关注的工具：</w:t>
      </w:r>
    </w:p>
    <w:p w14:paraId="584AAE9D" w14:textId="77777777" w:rsidR="00150A84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HarmonyFlow</w:t>
      </w:r>
      <w:r>
        <w:rPr>
          <w:rFonts w:ascii="Times New Roman" w:eastAsia="宋体" w:hAnsi="Times New Roman" w:cs="Times New Roman"/>
          <w:lang w:eastAsia="zh-CN"/>
        </w:rPr>
        <w:t>：由天津大学与北京航空航天大学联合提出，基于方舟</w:t>
      </w:r>
      <w:r>
        <w:rPr>
          <w:rFonts w:ascii="Times New Roman" w:eastAsia="宋体" w:hAnsi="Times New Roman" w:cs="Times New Roman"/>
          <w:lang w:eastAsia="zh-CN"/>
        </w:rPr>
        <w:t>Panda IR</w:t>
      </w:r>
      <w:r>
        <w:rPr>
          <w:rFonts w:ascii="Times New Roman" w:eastAsia="宋体" w:hAnsi="Times New Roman" w:cs="Times New Roman"/>
          <w:lang w:eastAsia="zh-CN"/>
        </w:rPr>
        <w:t>（中间表示）进行静态分析，而非依赖源代码。其字段敏感指针分析在</w:t>
      </w:r>
      <w:r>
        <w:rPr>
          <w:rFonts w:ascii="Times New Roman" w:eastAsia="宋体" w:hAnsi="Times New Roman" w:cs="Times New Roman"/>
          <w:lang w:eastAsia="zh-CN"/>
        </w:rPr>
        <w:t>9</w:t>
      </w:r>
      <w:r>
        <w:rPr>
          <w:rFonts w:ascii="Times New Roman" w:eastAsia="宋体" w:hAnsi="Times New Roman" w:cs="Times New Roman"/>
          <w:lang w:eastAsia="zh-CN"/>
        </w:rPr>
        <w:t>个开源应用上的调用边识别精度达</w:t>
      </w:r>
      <w:r>
        <w:rPr>
          <w:rFonts w:ascii="Times New Roman" w:eastAsia="宋体" w:hAnsi="Times New Roman" w:cs="Times New Roman"/>
          <w:lang w:eastAsia="zh-CN"/>
        </w:rPr>
        <w:t>98.33%</w:t>
      </w:r>
      <w:r>
        <w:rPr>
          <w:rFonts w:ascii="Times New Roman" w:eastAsia="宋体" w:hAnsi="Times New Roman" w:cs="Times New Roman"/>
          <w:lang w:eastAsia="zh-CN"/>
        </w:rPr>
        <w:t>、召回率</w:t>
      </w:r>
      <w:r>
        <w:rPr>
          <w:rFonts w:ascii="Times New Roman" w:eastAsia="宋体" w:hAnsi="Times New Roman" w:cs="Times New Roman"/>
          <w:lang w:eastAsia="zh-CN"/>
        </w:rPr>
        <w:t>92.22%</w:t>
      </w:r>
      <w:r>
        <w:rPr>
          <w:rFonts w:ascii="Times New Roman" w:eastAsia="宋体" w:hAnsi="Times New Roman" w:cs="Times New Roman"/>
          <w:lang w:eastAsia="zh-CN"/>
        </w:rPr>
        <w:t>。该工具对于无法获取源码的商业应用分析具有独特优势，可作为本研究静态信息来源的补充或对比基准。</w:t>
      </w:r>
    </w:p>
    <w:p w14:paraId="441996D6" w14:textId="77777777" w:rsidR="00150A84" w:rsidRDefault="00000000">
      <w:pPr>
        <w:numPr>
          <w:ilvl w:val="0"/>
          <w:numId w:val="10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APAK</w:t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ArkAnalyzer Pointer Analysis Kit</w:t>
      </w:r>
      <w:r>
        <w:rPr>
          <w:rFonts w:ascii="Times New Roman" w:eastAsia="宋体" w:hAnsi="Times New Roman" w:cs="Times New Roman"/>
          <w:lang w:eastAsia="zh-CN"/>
        </w:rPr>
        <w:t>）：上下文敏感指针分析框架，已合并至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主线。相比</w:t>
      </w:r>
      <w:r>
        <w:rPr>
          <w:rFonts w:ascii="Times New Roman" w:eastAsia="宋体" w:hAnsi="Times New Roman" w:cs="Times New Roman"/>
          <w:lang w:eastAsia="zh-CN"/>
        </w:rPr>
        <w:t>CHA</w:t>
      </w:r>
      <w:r>
        <w:rPr>
          <w:rFonts w:ascii="Times New Roman" w:eastAsia="宋体" w:hAnsi="Times New Roman" w:cs="Times New Roman"/>
          <w:lang w:eastAsia="zh-CN"/>
        </w:rPr>
        <w:t>算法有效边覆盖率提升</w:t>
      </w:r>
      <w:r>
        <w:rPr>
          <w:rFonts w:ascii="Times New Roman" w:eastAsia="宋体" w:hAnsi="Times New Roman" w:cs="Times New Roman"/>
          <w:lang w:eastAsia="zh-CN"/>
        </w:rPr>
        <w:t>7.1%</w:t>
      </w:r>
      <w:r>
        <w:rPr>
          <w:rFonts w:ascii="Times New Roman" w:eastAsia="宋体" w:hAnsi="Times New Roman" w:cs="Times New Roman"/>
          <w:lang w:eastAsia="zh-CN"/>
        </w:rPr>
        <w:t>，相比</w:t>
      </w:r>
      <w:r>
        <w:rPr>
          <w:rFonts w:ascii="Times New Roman" w:eastAsia="宋体" w:hAnsi="Times New Roman" w:cs="Times New Roman"/>
          <w:lang w:eastAsia="zh-CN"/>
        </w:rPr>
        <w:t>RTA</w:t>
      </w:r>
      <w:r>
        <w:rPr>
          <w:rFonts w:ascii="Times New Roman" w:eastAsia="宋体" w:hAnsi="Times New Roman" w:cs="Times New Roman"/>
          <w:lang w:eastAsia="zh-CN"/>
        </w:rPr>
        <w:t>提升</w:t>
      </w:r>
      <w:r>
        <w:rPr>
          <w:rFonts w:ascii="Times New Roman" w:eastAsia="宋体" w:hAnsi="Times New Roman" w:cs="Times New Roman"/>
          <w:lang w:eastAsia="zh-CN"/>
        </w:rPr>
        <w:t>34.2%</w:t>
      </w:r>
      <w:r>
        <w:rPr>
          <w:rFonts w:ascii="Times New Roman" w:eastAsia="宋体" w:hAnsi="Times New Roman" w:cs="Times New Roman"/>
          <w:lang w:eastAsia="zh-CN"/>
        </w:rPr>
        <w:t>，误报率从</w:t>
      </w:r>
      <w:r>
        <w:rPr>
          <w:rFonts w:ascii="Times New Roman" w:eastAsia="宋体" w:hAnsi="Times New Roman" w:cs="Times New Roman"/>
          <w:lang w:eastAsia="zh-CN"/>
        </w:rPr>
        <w:t>20%</w:t>
      </w:r>
      <w:r>
        <w:rPr>
          <w:rFonts w:ascii="Times New Roman" w:eastAsia="宋体" w:hAnsi="Times New Roman" w:cs="Times New Roman"/>
          <w:lang w:eastAsia="zh-CN"/>
        </w:rPr>
        <w:t>降至</w:t>
      </w:r>
      <w:r>
        <w:rPr>
          <w:rFonts w:ascii="Times New Roman" w:eastAsia="宋体" w:hAnsi="Times New Roman" w:cs="Times New Roman"/>
          <w:lang w:eastAsia="zh-CN"/>
        </w:rPr>
        <w:t>2%</w:t>
      </w:r>
      <w:r>
        <w:rPr>
          <w:rFonts w:ascii="Times New Roman" w:eastAsia="宋体" w:hAnsi="Times New Roman" w:cs="Times New Roman"/>
          <w:lang w:eastAsia="zh-CN"/>
        </w:rPr>
        <w:t>。</w:t>
      </w:r>
      <w:r>
        <w:rPr>
          <w:rFonts w:ascii="Times New Roman" w:eastAsia="宋体" w:hAnsi="Times New Roman" w:cs="Times New Roman"/>
          <w:lang w:eastAsia="zh-CN"/>
        </w:rPr>
        <w:t>APAK</w:t>
      </w:r>
      <w:r>
        <w:rPr>
          <w:rFonts w:ascii="Times New Roman" w:eastAsia="宋体" w:hAnsi="Times New Roman" w:cs="Times New Roman"/>
          <w:lang w:eastAsia="zh-CN"/>
        </w:rPr>
        <w:t>的精度提升方法可直接应用于本研究的工作流。</w:t>
      </w:r>
    </w:p>
    <w:p w14:paraId="24BC5A26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9" w:name="_Toc226406575"/>
      <w:r>
        <w:rPr>
          <w:rFonts w:ascii="Times New Roman" w:eastAsia="宋体" w:hAnsi="Times New Roman" w:cs="Times New Roman"/>
          <w:lang w:eastAsia="zh-CN"/>
        </w:rPr>
        <w:t xml:space="preserve">2.2 </w:t>
      </w:r>
      <w:r>
        <w:rPr>
          <w:rFonts w:ascii="Times New Roman" w:eastAsia="宋体" w:hAnsi="Times New Roman" w:cs="Times New Roman"/>
          <w:lang w:eastAsia="zh-CN"/>
        </w:rPr>
        <w:t>动态分析研究现状</w:t>
      </w:r>
      <w:bookmarkEnd w:id="9"/>
    </w:p>
    <w:p w14:paraId="68DB2571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0" w:name="_Toc226406576"/>
      <w:r>
        <w:rPr>
          <w:rFonts w:ascii="Times New Roman" w:eastAsia="宋体" w:hAnsi="Times New Roman" w:cs="Times New Roman"/>
          <w:lang w:eastAsia="zh-CN"/>
        </w:rPr>
        <w:t>2.2.1 OpenHarmony</w:t>
      </w:r>
      <w:r>
        <w:rPr>
          <w:rFonts w:ascii="Times New Roman" w:eastAsia="宋体" w:hAnsi="Times New Roman" w:cs="Times New Roman"/>
          <w:lang w:eastAsia="zh-CN"/>
        </w:rPr>
        <w:t>动态分析的需求</w:t>
      </w:r>
      <w:bookmarkEnd w:id="10"/>
    </w:p>
    <w:p w14:paraId="3A383E63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官方工具链提供了基础测试能力，包括</w:t>
      </w:r>
      <w:r>
        <w:rPr>
          <w:rFonts w:ascii="Times New Roman" w:eastAsia="宋体" w:hAnsi="Times New Roman" w:cs="Times New Roman"/>
        </w:rPr>
        <w:t>arkXtest/jsunit</w:t>
      </w:r>
      <w:r>
        <w:rPr>
          <w:rFonts w:ascii="Times New Roman" w:eastAsia="宋体" w:hAnsi="Times New Roman" w:cs="Times New Roman"/>
        </w:rPr>
        <w:t>（单元测试）、</w:t>
      </w:r>
      <w:r>
        <w:rPr>
          <w:rFonts w:ascii="Times New Roman" w:eastAsia="宋体" w:hAnsi="Times New Roman" w:cs="Times New Roman"/>
        </w:rPr>
        <w:t>arkXtest/uitest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UI</w:t>
      </w:r>
      <w:r>
        <w:rPr>
          <w:rFonts w:ascii="Times New Roman" w:eastAsia="宋体" w:hAnsi="Times New Roman" w:cs="Times New Roman"/>
        </w:rPr>
        <w:t>测试）等，但缺乏系统级的动态分析框架。与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生态相比，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尚未有类似</w:t>
      </w:r>
      <w:r>
        <w:rPr>
          <w:rFonts w:ascii="Times New Roman" w:eastAsia="宋体" w:hAnsi="Times New Roman" w:cs="Times New Roman"/>
        </w:rPr>
        <w:t>Monkey</w:t>
      </w:r>
      <w:r>
        <w:rPr>
          <w:rFonts w:ascii="Times New Roman" w:eastAsia="宋体" w:hAnsi="Times New Roman" w:cs="Times New Roman"/>
        </w:rPr>
        <w:t>的随机探索工具或</w:t>
      </w:r>
      <w:r>
        <w:rPr>
          <w:rFonts w:ascii="Times New Roman" w:eastAsia="宋体" w:hAnsi="Times New Roman" w:cs="Times New Roman"/>
        </w:rPr>
        <w:t>Appium</w:t>
      </w:r>
      <w:r>
        <w:rPr>
          <w:rFonts w:ascii="Times New Roman" w:eastAsia="宋体" w:hAnsi="Times New Roman" w:cs="Times New Roman"/>
        </w:rPr>
        <w:t>的跨平台自动化测试框架。</w:t>
      </w:r>
    </w:p>
    <w:p w14:paraId="1ABE29BE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</w:rPr>
      </w:pPr>
      <w:bookmarkStart w:id="11" w:name="_Toc226406577"/>
      <w:r>
        <w:rPr>
          <w:rFonts w:ascii="Times New Roman" w:eastAsia="宋体" w:hAnsi="Times New Roman" w:cs="Times New Roman"/>
        </w:rPr>
        <w:t>2.2.2 HapTest</w:t>
      </w:r>
      <w:r>
        <w:rPr>
          <w:rFonts w:ascii="Times New Roman" w:eastAsia="宋体" w:hAnsi="Times New Roman" w:cs="Times New Roman"/>
        </w:rPr>
        <w:t>的核心定位与架构</w:t>
      </w:r>
      <w:bookmarkEnd w:id="11"/>
    </w:p>
    <w:p w14:paraId="0C542655" w14:textId="3777EE31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是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生态下首个专门的动态分析框架其</w:t>
      </w:r>
      <w:r>
        <w:rPr>
          <w:rFonts w:ascii="Times New Roman" w:eastAsia="宋体" w:hAnsi="Times New Roman" w:cs="Times New Roman"/>
        </w:rPr>
        <w:t>核心定位</w:t>
      </w:r>
      <w:r>
        <w:rPr>
          <w:rFonts w:ascii="Times New Roman" w:eastAsia="宋体" w:hAnsi="Times New Roman" w:cs="Times New Roman"/>
          <w:lang w:eastAsia="zh-CN"/>
        </w:rPr>
        <w:t>如下</w:t>
      </w:r>
      <w:r>
        <w:rPr>
          <w:rFonts w:ascii="Times New Roman" w:eastAsia="宋体" w:hAnsi="Times New Roman" w:cs="Times New Roman"/>
        </w:rPr>
        <w:t>：</w:t>
      </w:r>
    </w:p>
    <w:p w14:paraId="134F4939" w14:textId="77777777" w:rsidR="00150A84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首个专为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应用设计的动态分析框架；</w:t>
      </w:r>
    </w:p>
    <w:p w14:paraId="63B8C7FA" w14:textId="77777777" w:rsidR="00150A84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</w:rPr>
        <w:t>支持</w:t>
      </w:r>
      <w:r>
        <w:rPr>
          <w:rFonts w:ascii="Times New Roman" w:eastAsia="宋体" w:hAnsi="Times New Roman" w:cs="Times New Roman"/>
        </w:rPr>
        <w:t>ArkTS</w:t>
      </w:r>
      <w:r>
        <w:rPr>
          <w:rFonts w:ascii="Times New Roman" w:eastAsia="宋体" w:hAnsi="Times New Roman" w:cs="Times New Roman"/>
        </w:rPr>
        <w:t>语言、</w:t>
      </w:r>
      <w:r>
        <w:rPr>
          <w:rFonts w:ascii="Times New Roman" w:eastAsia="宋体" w:hAnsi="Times New Roman" w:cs="Times New Roman"/>
        </w:rPr>
        <w:t>ArkUI</w:t>
      </w:r>
      <w:r>
        <w:rPr>
          <w:rFonts w:ascii="Times New Roman" w:eastAsia="宋体" w:hAnsi="Times New Roman" w:cs="Times New Roman"/>
        </w:rPr>
        <w:t>声明式框架；</w:t>
      </w:r>
    </w:p>
    <w:p w14:paraId="42DCAB78" w14:textId="77777777" w:rsidR="00150A84" w:rsidRDefault="00000000">
      <w:pPr>
        <w:numPr>
          <w:ilvl w:val="0"/>
          <w:numId w:val="11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</w:rPr>
        <w:t>兼容</w:t>
      </w:r>
      <w:r>
        <w:rPr>
          <w:rFonts w:ascii="Times New Roman" w:eastAsia="宋体" w:hAnsi="Times New Roman" w:cs="Times New Roman"/>
        </w:rPr>
        <w:t>OpenHarmony Stage</w:t>
      </w:r>
      <w:r>
        <w:rPr>
          <w:rFonts w:ascii="Times New Roman" w:eastAsia="宋体" w:hAnsi="Times New Roman" w:cs="Times New Roman"/>
        </w:rPr>
        <w:t>模型和事件驱动机制。</w:t>
      </w:r>
    </w:p>
    <w:p w14:paraId="26AAF8C8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其四大核心模块如下：</w:t>
      </w:r>
    </w:p>
    <w:p w14:paraId="0816D080" w14:textId="77777777" w:rsidR="00150A84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代码插桩模块（</w:t>
      </w:r>
      <w:r>
        <w:rPr>
          <w:rFonts w:ascii="Times New Roman" w:eastAsia="宋体" w:hAnsi="Times New Roman" w:cs="Times New Roman"/>
          <w:lang w:eastAsia="zh-CN"/>
        </w:rPr>
        <w:t>CIM</w:t>
      </w:r>
      <w:r>
        <w:rPr>
          <w:rFonts w:ascii="Times New Roman" w:eastAsia="宋体" w:hAnsi="Times New Roman" w:cs="Times New Roman"/>
          <w:lang w:eastAsia="zh-CN"/>
        </w:rPr>
        <w:t>）：基于</w:t>
      </w:r>
      <w:r>
        <w:rPr>
          <w:rFonts w:ascii="Times New Roman" w:eastAsia="宋体" w:hAnsi="Times New Roman" w:cs="Times New Roman"/>
          <w:lang w:eastAsia="zh-CN"/>
        </w:rPr>
        <w:t>AST</w:t>
      </w:r>
      <w:r>
        <w:rPr>
          <w:rFonts w:ascii="Times New Roman" w:eastAsia="宋体" w:hAnsi="Times New Roman" w:cs="Times New Roman"/>
          <w:lang w:eastAsia="zh-CN"/>
        </w:rPr>
        <w:t>的精准插桩，支持覆盖率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性能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日志监控，已集成到</w:t>
      </w:r>
      <w:r>
        <w:rPr>
          <w:rFonts w:ascii="Times New Roman" w:eastAsia="宋体" w:hAnsi="Times New Roman" w:cs="Times New Roman"/>
          <w:lang w:eastAsia="zh-CN"/>
        </w:rPr>
        <w:t>DevEco Studio</w:t>
      </w:r>
      <w:r>
        <w:rPr>
          <w:rFonts w:ascii="Times New Roman" w:eastAsia="宋体" w:hAnsi="Times New Roman" w:cs="Times New Roman"/>
          <w:lang w:eastAsia="zh-CN"/>
        </w:rPr>
        <w:t>；</w:t>
      </w:r>
    </w:p>
    <w:p w14:paraId="6E4968AF" w14:textId="77777777" w:rsidR="00150A84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事件生成模块（</w:t>
      </w:r>
      <w:r>
        <w:rPr>
          <w:rFonts w:ascii="Times New Roman" w:eastAsia="宋体" w:hAnsi="Times New Roman" w:cs="Times New Roman"/>
          <w:lang w:eastAsia="zh-CN"/>
        </w:rPr>
        <w:t>EGM</w:t>
      </w:r>
      <w:r>
        <w:rPr>
          <w:rFonts w:ascii="Times New Roman" w:eastAsia="宋体" w:hAnsi="Times New Roman" w:cs="Times New Roman"/>
          <w:lang w:eastAsia="zh-CN"/>
        </w:rPr>
        <w:t>）：支持贪婪</w:t>
      </w:r>
      <w:r>
        <w:rPr>
          <w:rFonts w:ascii="Times New Roman" w:eastAsia="宋体" w:hAnsi="Times New Roman" w:cs="Times New Roman"/>
          <w:lang w:eastAsia="zh-CN"/>
        </w:rPr>
        <w:t>DFS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BFS</w:t>
      </w:r>
      <w:r>
        <w:rPr>
          <w:rFonts w:ascii="Times New Roman" w:eastAsia="宋体" w:hAnsi="Times New Roman" w:cs="Times New Roman"/>
          <w:lang w:eastAsia="zh-CN"/>
        </w:rPr>
        <w:t>、随机策略，提供策略适配器；</w:t>
      </w:r>
    </w:p>
    <w:p w14:paraId="1141E588" w14:textId="77777777" w:rsidR="00150A84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数据处理模块（</w:t>
      </w:r>
      <w:r>
        <w:rPr>
          <w:rFonts w:ascii="Times New Roman" w:eastAsia="宋体" w:hAnsi="Times New Roman" w:cs="Times New Roman"/>
          <w:lang w:eastAsia="zh-CN"/>
        </w:rPr>
        <w:t>DPM</w:t>
      </w:r>
      <w:r>
        <w:rPr>
          <w:rFonts w:ascii="Times New Roman" w:eastAsia="宋体" w:hAnsi="Times New Roman" w:cs="Times New Roman"/>
          <w:lang w:eastAsia="zh-CN"/>
        </w:rPr>
        <w:t>）：构建动态页面跳转图（</w:t>
      </w: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）和</w:t>
      </w:r>
      <w:r>
        <w:rPr>
          <w:rFonts w:ascii="Times New Roman" w:eastAsia="宋体" w:hAnsi="Times New Roman" w:cs="Times New Roman"/>
          <w:lang w:eastAsia="zh-CN"/>
        </w:rPr>
        <w:t>DataHub</w:t>
      </w:r>
      <w:r>
        <w:rPr>
          <w:rFonts w:ascii="Times New Roman" w:eastAsia="宋体" w:hAnsi="Times New Roman" w:cs="Times New Roman"/>
          <w:lang w:eastAsia="zh-CN"/>
        </w:rPr>
        <w:t>（结构化日志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覆盖率数据）；</w:t>
      </w:r>
    </w:p>
    <w:p w14:paraId="280F51DF" w14:textId="77777777" w:rsidR="00150A84" w:rsidRDefault="00000000">
      <w:pPr>
        <w:numPr>
          <w:ilvl w:val="0"/>
          <w:numId w:val="12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执行模块（</w:t>
      </w:r>
      <w:r>
        <w:rPr>
          <w:rFonts w:ascii="Times New Roman" w:eastAsia="宋体" w:hAnsi="Times New Roman" w:cs="Times New Roman"/>
          <w:lang w:eastAsia="zh-CN"/>
        </w:rPr>
        <w:t>EM</w:t>
      </w:r>
      <w:r>
        <w:rPr>
          <w:rFonts w:ascii="Times New Roman" w:eastAsia="宋体" w:hAnsi="Times New Roman" w:cs="Times New Roman"/>
          <w:lang w:eastAsia="zh-CN"/>
        </w:rPr>
        <w:t>）：支持</w:t>
      </w:r>
      <w:r>
        <w:rPr>
          <w:rFonts w:ascii="Times New Roman" w:eastAsia="宋体" w:hAnsi="Times New Roman" w:cs="Times New Roman"/>
          <w:lang w:eastAsia="zh-CN"/>
        </w:rPr>
        <w:t>uitest</w:t>
      </w:r>
      <w:r>
        <w:rPr>
          <w:rFonts w:ascii="Times New Roman" w:eastAsia="宋体" w:hAnsi="Times New Roman" w:cs="Times New Roman"/>
          <w:lang w:eastAsia="zh-CN"/>
        </w:rPr>
        <w:t>、</w:t>
      </w:r>
      <w:r>
        <w:rPr>
          <w:rFonts w:ascii="Times New Roman" w:eastAsia="宋体" w:hAnsi="Times New Roman" w:cs="Times New Roman"/>
          <w:lang w:eastAsia="zh-CN"/>
        </w:rPr>
        <w:t>hdc</w:t>
      </w:r>
      <w:r>
        <w:rPr>
          <w:rFonts w:ascii="Times New Roman" w:eastAsia="宋体" w:hAnsi="Times New Roman" w:cs="Times New Roman"/>
          <w:lang w:eastAsia="zh-CN"/>
        </w:rPr>
        <w:t>等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专属工具，精准模拟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事件、按键事件、系统事件。</w:t>
      </w:r>
    </w:p>
    <w:p w14:paraId="6EC4AC14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2" w:name="_Toc226406578"/>
      <w:r>
        <w:rPr>
          <w:rFonts w:ascii="Times New Roman" w:eastAsia="宋体" w:hAnsi="Times New Roman" w:cs="Times New Roman"/>
          <w:lang w:eastAsia="zh-CN"/>
        </w:rPr>
        <w:t>2.2.3 HapTest</w:t>
      </w:r>
      <w:r>
        <w:rPr>
          <w:rFonts w:ascii="Times New Roman" w:eastAsia="宋体" w:hAnsi="Times New Roman" w:cs="Times New Roman"/>
          <w:lang w:eastAsia="zh-CN"/>
        </w:rPr>
        <w:t>的实测效果</w:t>
      </w:r>
      <w:bookmarkEnd w:id="12"/>
    </w:p>
    <w:p w14:paraId="0A0A73D4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覆盖率表现（</w:t>
      </w:r>
      <w:r>
        <w:rPr>
          <w:rFonts w:ascii="Times New Roman" w:eastAsia="宋体" w:hAnsi="Times New Roman" w:cs="Times New Roman"/>
          <w:lang w:eastAsia="zh-CN"/>
        </w:rPr>
        <w:t>RQ1</w:t>
      </w:r>
      <w:r>
        <w:rPr>
          <w:rFonts w:ascii="Times New Roman" w:eastAsia="宋体" w:hAnsi="Times New Roman" w:cs="Times New Roman"/>
          <w:lang w:eastAsia="zh-CN"/>
        </w:rPr>
        <w:t>）：在</w:t>
      </w:r>
      <w:r>
        <w:rPr>
          <w:rFonts w:ascii="Times New Roman" w:eastAsia="宋体" w:hAnsi="Times New Roman" w:cs="Times New Roman"/>
          <w:lang w:eastAsia="zh-CN"/>
        </w:rPr>
        <w:t>10</w:t>
      </w:r>
      <w:r>
        <w:rPr>
          <w:rFonts w:ascii="Times New Roman" w:eastAsia="宋体" w:hAnsi="Times New Roman" w:cs="Times New Roman"/>
          <w:lang w:eastAsia="zh-CN"/>
        </w:rPr>
        <w:t>个开源应用上实现</w:t>
      </w:r>
      <w:r>
        <w:rPr>
          <w:rFonts w:ascii="Times New Roman" w:eastAsia="宋体" w:hAnsi="Times New Roman" w:cs="Times New Roman"/>
          <w:lang w:eastAsia="zh-CN"/>
        </w:rPr>
        <w:t>100% UIAbility</w:t>
      </w:r>
      <w:r>
        <w:rPr>
          <w:rFonts w:ascii="Times New Roman" w:eastAsia="宋体" w:hAnsi="Times New Roman" w:cs="Times New Roman"/>
          <w:lang w:eastAsia="zh-CN"/>
        </w:rPr>
        <w:t>覆盖率，语句覆盖率介于</w:t>
      </w:r>
      <w:r>
        <w:rPr>
          <w:rFonts w:ascii="Times New Roman" w:eastAsia="宋体" w:hAnsi="Times New Roman" w:cs="Times New Roman"/>
          <w:lang w:eastAsia="zh-CN"/>
        </w:rPr>
        <w:t>42%</w:t>
      </w:r>
      <w:r>
        <w:rPr>
          <w:rFonts w:ascii="Times New Roman" w:eastAsia="宋体" w:hAnsi="Times New Roman" w:cs="Times New Roman"/>
          <w:lang w:eastAsia="zh-CN"/>
        </w:rPr>
        <w:t>至</w:t>
      </w:r>
      <w:r>
        <w:rPr>
          <w:rFonts w:ascii="Times New Roman" w:eastAsia="宋体" w:hAnsi="Times New Roman" w:cs="Times New Roman"/>
          <w:lang w:eastAsia="zh-CN"/>
        </w:rPr>
        <w:t>88%</w:t>
      </w:r>
      <w:r>
        <w:rPr>
          <w:rFonts w:ascii="Times New Roman" w:eastAsia="宋体" w:hAnsi="Times New Roman" w:cs="Times New Roman"/>
          <w:lang w:eastAsia="zh-CN"/>
        </w:rPr>
        <w:t>之间，中位数约</w:t>
      </w:r>
      <w:r>
        <w:rPr>
          <w:rFonts w:ascii="Times New Roman" w:eastAsia="宋体" w:hAnsi="Times New Roman" w:cs="Times New Roman"/>
          <w:lang w:eastAsia="zh-CN"/>
        </w:rPr>
        <w:t>67%</w:t>
      </w:r>
      <w:r>
        <w:rPr>
          <w:rFonts w:ascii="Times New Roman" w:eastAsia="宋体" w:hAnsi="Times New Roman" w:cs="Times New Roman"/>
          <w:lang w:eastAsia="zh-CN"/>
        </w:rPr>
        <w:t>，分支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函数覆盖率表现优异。</w:t>
      </w:r>
    </w:p>
    <w:p w14:paraId="4E0A4988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生成完整性（</w:t>
      </w:r>
      <w:r>
        <w:rPr>
          <w:rFonts w:ascii="Times New Roman" w:eastAsia="宋体" w:hAnsi="Times New Roman" w:cs="Times New Roman"/>
          <w:lang w:eastAsia="zh-CN"/>
        </w:rPr>
        <w:t>RQ2</w:t>
      </w:r>
      <w:r>
        <w:rPr>
          <w:rFonts w:ascii="Times New Roman" w:eastAsia="宋体" w:hAnsi="Times New Roman" w:cs="Times New Roman"/>
          <w:lang w:eastAsia="zh-CN"/>
        </w:rPr>
        <w:t>）：动态生成的</w:t>
      </w:r>
      <w:r>
        <w:rPr>
          <w:rFonts w:ascii="Times New Roman" w:eastAsia="宋体" w:hAnsi="Times New Roman" w:cs="Times New Roman"/>
          <w:lang w:eastAsia="zh-CN"/>
        </w:rPr>
        <w:t>d-PTG</w:t>
      </w:r>
      <w:r>
        <w:rPr>
          <w:rFonts w:ascii="Times New Roman" w:eastAsia="宋体" w:hAnsi="Times New Roman" w:cs="Times New Roman"/>
          <w:lang w:eastAsia="zh-CN"/>
        </w:rPr>
        <w:t>比静态</w:t>
      </w: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s-PTG</w:t>
      </w:r>
      <w:r>
        <w:rPr>
          <w:rFonts w:ascii="Times New Roman" w:eastAsia="宋体" w:hAnsi="Times New Roman" w:cs="Times New Roman"/>
          <w:lang w:eastAsia="zh-CN"/>
        </w:rPr>
        <w:t>）更全面，能识别静态分析无法捕捉的动态组件和页面跳转，无遗漏关键页面跳转。</w:t>
      </w:r>
    </w:p>
    <w:p w14:paraId="7BB3C51D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商业应用实测（</w:t>
      </w:r>
      <w:r>
        <w:rPr>
          <w:rFonts w:ascii="Times New Roman" w:eastAsia="宋体" w:hAnsi="Times New Roman" w:cs="Times New Roman"/>
          <w:lang w:eastAsia="zh-CN"/>
        </w:rPr>
        <w:t>RQ3</w:t>
      </w:r>
      <w:r>
        <w:rPr>
          <w:rFonts w:ascii="Times New Roman" w:eastAsia="宋体" w:hAnsi="Times New Roman" w:cs="Times New Roman"/>
          <w:lang w:eastAsia="zh-CN"/>
        </w:rPr>
        <w:t>）：在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应用市场</w:t>
      </w:r>
      <w:r>
        <w:rPr>
          <w:rFonts w:ascii="Times New Roman" w:eastAsia="宋体" w:hAnsi="Times New Roman" w:cs="Times New Roman"/>
          <w:lang w:eastAsia="zh-CN"/>
        </w:rPr>
        <w:t>Top 20</w:t>
      </w:r>
      <w:r>
        <w:rPr>
          <w:rFonts w:ascii="Times New Roman" w:eastAsia="宋体" w:hAnsi="Times New Roman" w:cs="Times New Roman"/>
          <w:lang w:eastAsia="zh-CN"/>
        </w:rPr>
        <w:t>商业应用（均百万级下载）中，检测出</w:t>
      </w:r>
      <w:r>
        <w:rPr>
          <w:rFonts w:ascii="Times New Roman" w:eastAsia="宋体" w:hAnsi="Times New Roman" w:cs="Times New Roman"/>
          <w:lang w:eastAsia="zh-CN"/>
        </w:rPr>
        <w:t>26</w:t>
      </w:r>
      <w:r>
        <w:rPr>
          <w:rFonts w:ascii="Times New Roman" w:eastAsia="宋体" w:hAnsi="Times New Roman" w:cs="Times New Roman"/>
          <w:lang w:eastAsia="zh-CN"/>
        </w:rPr>
        <w:t>个未上报崩溃（涉及</w:t>
      </w:r>
      <w:r>
        <w:rPr>
          <w:rFonts w:ascii="Times New Roman" w:eastAsia="宋体" w:hAnsi="Times New Roman" w:cs="Times New Roman"/>
          <w:lang w:eastAsia="zh-CN"/>
        </w:rPr>
        <w:t>11</w:t>
      </w:r>
      <w:r>
        <w:rPr>
          <w:rFonts w:ascii="Times New Roman" w:eastAsia="宋体" w:hAnsi="Times New Roman" w:cs="Times New Roman"/>
          <w:lang w:eastAsia="zh-CN"/>
        </w:rPr>
        <w:t>个应用），覆盖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崩溃、</w:t>
      </w:r>
      <w:r>
        <w:rPr>
          <w:rFonts w:ascii="Times New Roman" w:eastAsia="宋体" w:hAnsi="Times New Roman" w:cs="Times New Roman"/>
          <w:lang w:eastAsia="zh-CN"/>
        </w:rPr>
        <w:t>C++</w:t>
      </w:r>
      <w:r>
        <w:rPr>
          <w:rFonts w:ascii="Times New Roman" w:eastAsia="宋体" w:hAnsi="Times New Roman" w:cs="Times New Roman"/>
          <w:lang w:eastAsia="zh-CN"/>
        </w:rPr>
        <w:t>崩溃、界面冻结三类核心问题。其中抖音（</w:t>
      </w:r>
      <w:r>
        <w:rPr>
          <w:rFonts w:ascii="Times New Roman" w:eastAsia="宋体" w:hAnsi="Times New Roman" w:cs="Times New Roman"/>
          <w:lang w:eastAsia="zh-CN"/>
        </w:rPr>
        <w:t>7</w:t>
      </w:r>
      <w:r>
        <w:rPr>
          <w:rFonts w:ascii="Times New Roman" w:eastAsia="宋体" w:hAnsi="Times New Roman" w:cs="Times New Roman"/>
          <w:lang w:eastAsia="zh-CN"/>
        </w:rPr>
        <w:t>个）、高德地图（</w:t>
      </w:r>
      <w:r>
        <w:rPr>
          <w:rFonts w:ascii="Times New Roman" w:eastAsia="宋体" w:hAnsi="Times New Roman" w:cs="Times New Roman"/>
          <w:lang w:eastAsia="zh-CN"/>
        </w:rPr>
        <w:t>5</w:t>
      </w:r>
      <w:r>
        <w:rPr>
          <w:rFonts w:ascii="Times New Roman" w:eastAsia="宋体" w:hAnsi="Times New Roman" w:cs="Times New Roman"/>
          <w:lang w:eastAsia="zh-CN"/>
        </w:rPr>
        <w:t>个）等高频应用的问题均被成功识别。</w:t>
      </w:r>
    </w:p>
    <w:p w14:paraId="3A9DDA27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</w:rPr>
      </w:pPr>
      <w:bookmarkStart w:id="13" w:name="_Toc226406579"/>
      <w:r>
        <w:rPr>
          <w:rFonts w:ascii="Times New Roman" w:eastAsia="宋体" w:hAnsi="Times New Roman" w:cs="Times New Roman"/>
        </w:rPr>
        <w:t>2.3 Android</w:t>
      </w:r>
      <w:r>
        <w:rPr>
          <w:rFonts w:ascii="Times New Roman" w:eastAsia="宋体" w:hAnsi="Times New Roman" w:cs="Times New Roman"/>
        </w:rPr>
        <w:t>相关工具的不可复用性分析</w:t>
      </w:r>
      <w:bookmarkEnd w:id="13"/>
    </w:p>
    <w:p w14:paraId="54C6E44E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相关工具无法直接应用于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，主要差异包括：</w:t>
      </w:r>
    </w:p>
    <w:p w14:paraId="6D3171E1" w14:textId="77777777" w:rsidR="00150A84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UI</w:t>
      </w:r>
      <w:r>
        <w:rPr>
          <w:rFonts w:ascii="Times New Roman" w:eastAsia="宋体" w:hAnsi="Times New Roman" w:cs="Times New Roman"/>
        </w:rPr>
        <w:t>框架：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采用</w:t>
      </w:r>
      <w:r>
        <w:rPr>
          <w:rFonts w:ascii="Times New Roman" w:eastAsia="宋体" w:hAnsi="Times New Roman" w:cs="Times New Roman"/>
        </w:rPr>
        <w:t>Activity+Fragment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采用</w:t>
      </w:r>
      <w:r>
        <w:rPr>
          <w:rFonts w:ascii="Times New Roman" w:eastAsia="宋体" w:hAnsi="Times New Roman" w:cs="Times New Roman"/>
        </w:rPr>
        <w:t>Stage</w:t>
      </w:r>
      <w:r>
        <w:rPr>
          <w:rFonts w:ascii="Times New Roman" w:eastAsia="宋体" w:hAnsi="Times New Roman" w:cs="Times New Roman"/>
        </w:rPr>
        <w:t>模型</w:t>
      </w:r>
      <w:r>
        <w:rPr>
          <w:rFonts w:ascii="Times New Roman" w:eastAsia="宋体" w:hAnsi="Times New Roman" w:cs="Times New Roman"/>
        </w:rPr>
        <w:t>+UIAbility</w:t>
      </w:r>
      <w:r>
        <w:rPr>
          <w:rFonts w:ascii="Times New Roman" w:eastAsia="宋体" w:hAnsi="Times New Roman" w:cs="Times New Roman"/>
        </w:rPr>
        <w:t>，架构范式根本不同；</w:t>
      </w:r>
    </w:p>
    <w:p w14:paraId="1CEAB402" w14:textId="77777777" w:rsidR="00150A84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开发语言：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Java/Kotlin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ArkTS</w:t>
      </w:r>
      <w:r>
        <w:rPr>
          <w:rFonts w:ascii="Times New Roman" w:eastAsia="宋体" w:hAnsi="Times New Roman" w:cs="Times New Roman"/>
        </w:rPr>
        <w:t>（</w:t>
      </w:r>
      <w:r>
        <w:rPr>
          <w:rFonts w:ascii="Times New Roman" w:eastAsia="宋体" w:hAnsi="Times New Roman" w:cs="Times New Roman"/>
        </w:rPr>
        <w:t>TypeScript</w:t>
      </w:r>
      <w:r>
        <w:rPr>
          <w:rFonts w:ascii="Times New Roman" w:eastAsia="宋体" w:hAnsi="Times New Roman" w:cs="Times New Roman"/>
        </w:rPr>
        <w:t>超集），语法特性、类型系统差异显著；</w:t>
      </w:r>
    </w:p>
    <w:p w14:paraId="73088086" w14:textId="77777777" w:rsidR="00150A84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UI</w:t>
      </w:r>
      <w:r>
        <w:rPr>
          <w:rFonts w:ascii="Times New Roman" w:eastAsia="宋体" w:hAnsi="Times New Roman" w:cs="Times New Roman"/>
        </w:rPr>
        <w:t>组件：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为命令式</w:t>
      </w:r>
      <w:r>
        <w:rPr>
          <w:rFonts w:ascii="Times New Roman" w:eastAsia="宋体" w:hAnsi="Times New Roman" w:cs="Times New Roman"/>
        </w:rPr>
        <w:t>UI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为</w:t>
      </w:r>
      <w:r>
        <w:rPr>
          <w:rFonts w:ascii="Times New Roman" w:eastAsia="宋体" w:hAnsi="Times New Roman" w:cs="Times New Roman"/>
        </w:rPr>
        <w:t>ArkUI</w:t>
      </w:r>
      <w:r>
        <w:rPr>
          <w:rFonts w:ascii="Times New Roman" w:eastAsia="宋体" w:hAnsi="Times New Roman" w:cs="Times New Roman"/>
        </w:rPr>
        <w:t>声明式</w:t>
      </w:r>
      <w:r>
        <w:rPr>
          <w:rFonts w:ascii="Times New Roman" w:eastAsia="宋体" w:hAnsi="Times New Roman" w:cs="Times New Roman"/>
        </w:rPr>
        <w:t>UI</w:t>
      </w:r>
      <w:r>
        <w:rPr>
          <w:rFonts w:ascii="Times New Roman" w:eastAsia="宋体" w:hAnsi="Times New Roman" w:cs="Times New Roman"/>
        </w:rPr>
        <w:t>，组件树结构、渲染机制不同；</w:t>
      </w:r>
    </w:p>
    <w:p w14:paraId="28377FAE" w14:textId="77777777" w:rsidR="00150A84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事件系统：</w:t>
      </w:r>
      <w:r>
        <w:rPr>
          <w:rFonts w:ascii="Times New Roman" w:eastAsia="宋体" w:hAnsi="Times New Roman" w:cs="Times New Roman"/>
          <w:lang w:eastAsia="zh-CN"/>
        </w:rPr>
        <w:t>Android</w:t>
      </w:r>
      <w:r>
        <w:rPr>
          <w:rFonts w:ascii="Times New Roman" w:eastAsia="宋体" w:hAnsi="Times New Roman" w:cs="Times New Roman"/>
          <w:lang w:eastAsia="zh-CN"/>
        </w:rPr>
        <w:t>为传统事件分发，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为响应式数据</w:t>
      </w:r>
      <w:r>
        <w:rPr>
          <w:rFonts w:ascii="Times New Roman" w:eastAsia="宋体" w:hAnsi="Times New Roman" w:cs="Times New Roman"/>
          <w:lang w:eastAsia="zh-CN"/>
        </w:rPr>
        <w:t>+</w:t>
      </w:r>
      <w:r>
        <w:rPr>
          <w:rFonts w:ascii="Times New Roman" w:eastAsia="宋体" w:hAnsi="Times New Roman" w:cs="Times New Roman"/>
          <w:lang w:eastAsia="zh-CN"/>
        </w:rPr>
        <w:t>状态管理，事件绑定机制差异；</w:t>
      </w:r>
    </w:p>
    <w:p w14:paraId="7429F85F" w14:textId="77777777" w:rsidR="00150A84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lastRenderedPageBreak/>
        <w:t>导航机制：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Intent/FragmentManager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使用</w:t>
      </w:r>
      <w:r>
        <w:rPr>
          <w:rFonts w:ascii="Times New Roman" w:eastAsia="宋体" w:hAnsi="Times New Roman" w:cs="Times New Roman"/>
        </w:rPr>
        <w:t>Router API</w:t>
      </w:r>
      <w:r>
        <w:rPr>
          <w:rFonts w:ascii="Times New Roman" w:eastAsia="宋体" w:hAnsi="Times New Roman" w:cs="Times New Roman"/>
        </w:rPr>
        <w:t>，页面跳转</w:t>
      </w:r>
      <w:r>
        <w:rPr>
          <w:rFonts w:ascii="Times New Roman" w:eastAsia="宋体" w:hAnsi="Times New Roman" w:cs="Times New Roman"/>
        </w:rPr>
        <w:t>API</w:t>
      </w:r>
      <w:r>
        <w:rPr>
          <w:rFonts w:ascii="Times New Roman" w:eastAsia="宋体" w:hAnsi="Times New Roman" w:cs="Times New Roman"/>
        </w:rPr>
        <w:t>完全不同；</w:t>
      </w:r>
    </w:p>
    <w:p w14:paraId="092A3D44" w14:textId="77777777" w:rsidR="00150A84" w:rsidRDefault="00000000">
      <w:pPr>
        <w:numPr>
          <w:ilvl w:val="0"/>
          <w:numId w:val="13"/>
        </w:num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测试工具：</w:t>
      </w:r>
      <w:r>
        <w:rPr>
          <w:rFonts w:ascii="Times New Roman" w:eastAsia="宋体" w:hAnsi="Times New Roman" w:cs="Times New Roman"/>
        </w:rPr>
        <w:t>Android</w:t>
      </w:r>
      <w:r>
        <w:rPr>
          <w:rFonts w:ascii="Times New Roman" w:eastAsia="宋体" w:hAnsi="Times New Roman" w:cs="Times New Roman"/>
        </w:rPr>
        <w:t>有</w:t>
      </w:r>
      <w:r>
        <w:rPr>
          <w:rFonts w:ascii="Times New Roman" w:eastAsia="宋体" w:hAnsi="Times New Roman" w:cs="Times New Roman"/>
        </w:rPr>
        <w:t>Monkey/uiautomator</w:t>
      </w:r>
      <w:r>
        <w:rPr>
          <w:rFonts w:ascii="Times New Roman" w:eastAsia="宋体" w:hAnsi="Times New Roman" w:cs="Times New Roman"/>
        </w:rPr>
        <w:t>，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有</w:t>
      </w:r>
      <w:r>
        <w:rPr>
          <w:rFonts w:ascii="Times New Roman" w:eastAsia="宋体" w:hAnsi="Times New Roman" w:cs="Times New Roman"/>
        </w:rPr>
        <w:t>uitest/jsunit</w:t>
      </w:r>
      <w:r>
        <w:rPr>
          <w:rFonts w:ascii="Times New Roman" w:eastAsia="宋体" w:hAnsi="Times New Roman" w:cs="Times New Roman"/>
        </w:rPr>
        <w:t>，工具接口、调用方式差异。</w:t>
      </w:r>
    </w:p>
    <w:p w14:paraId="347D0AC8" w14:textId="77777777" w:rsidR="00150A84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4" w:name="_Toc226406580"/>
      <w:r>
        <w:rPr>
          <w:rFonts w:ascii="Times New Roman" w:eastAsia="宋体" w:hAnsi="Times New Roman" w:cs="Times New Roman"/>
          <w:lang w:eastAsia="zh-CN"/>
        </w:rPr>
        <w:t>三、所选工具初步搭建情况</w:t>
      </w:r>
      <w:bookmarkEnd w:id="14"/>
    </w:p>
    <w:p w14:paraId="3C137386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5" w:name="_Toc226406581"/>
      <w:r>
        <w:rPr>
          <w:rFonts w:ascii="Times New Roman" w:eastAsia="宋体" w:hAnsi="Times New Roman" w:cs="Times New Roman"/>
          <w:lang w:eastAsia="zh-CN"/>
        </w:rPr>
        <w:t>3.1 HapTest</w:t>
      </w:r>
      <w:r>
        <w:rPr>
          <w:rFonts w:ascii="Times New Roman" w:eastAsia="宋体" w:hAnsi="Times New Roman" w:cs="Times New Roman"/>
          <w:lang w:eastAsia="zh-CN"/>
        </w:rPr>
        <w:t>核心模块初步搭建思路</w:t>
      </w:r>
      <w:bookmarkEnd w:id="15"/>
    </w:p>
    <w:p w14:paraId="51439F7D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6" w:name="_Toc226406582"/>
      <w:r>
        <w:rPr>
          <w:rFonts w:ascii="Times New Roman" w:eastAsia="宋体" w:hAnsi="Times New Roman" w:cs="Times New Roman"/>
          <w:lang w:eastAsia="zh-CN"/>
        </w:rPr>
        <w:t xml:space="preserve">3.1.1 </w:t>
      </w:r>
      <w:r>
        <w:rPr>
          <w:rFonts w:ascii="Times New Roman" w:eastAsia="宋体" w:hAnsi="Times New Roman" w:cs="Times New Roman"/>
          <w:lang w:eastAsia="zh-CN"/>
        </w:rPr>
        <w:t>代码插桩模块（</w:t>
      </w:r>
      <w:r>
        <w:rPr>
          <w:rFonts w:ascii="Times New Roman" w:eastAsia="宋体" w:hAnsi="Times New Roman" w:cs="Times New Roman"/>
          <w:lang w:eastAsia="zh-CN"/>
        </w:rPr>
        <w:t>CIM</w:t>
      </w:r>
      <w:r>
        <w:rPr>
          <w:rFonts w:ascii="Times New Roman" w:eastAsia="宋体" w:hAnsi="Times New Roman" w:cs="Times New Roman"/>
          <w:lang w:eastAsia="zh-CN"/>
        </w:rPr>
        <w:t>）</w:t>
      </w:r>
      <w:bookmarkEnd w:id="16"/>
    </w:p>
    <w:p w14:paraId="2A4A6703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搭建思路：基于</w:t>
      </w:r>
      <w:r>
        <w:rPr>
          <w:rFonts w:ascii="Times New Roman" w:eastAsia="宋体" w:hAnsi="Times New Roman" w:cs="Times New Roman"/>
          <w:lang w:eastAsia="zh-CN"/>
        </w:rPr>
        <w:t>ArkTS</w:t>
      </w:r>
      <w:r>
        <w:rPr>
          <w:rFonts w:ascii="Times New Roman" w:eastAsia="宋体" w:hAnsi="Times New Roman" w:cs="Times New Roman"/>
          <w:lang w:eastAsia="zh-CN"/>
        </w:rPr>
        <w:t>编译器提供的</w:t>
      </w:r>
      <w:r>
        <w:rPr>
          <w:rFonts w:ascii="Times New Roman" w:eastAsia="宋体" w:hAnsi="Times New Roman" w:cs="Times New Roman"/>
          <w:lang w:eastAsia="zh-CN"/>
        </w:rPr>
        <w:t>AST</w:t>
      </w:r>
      <w:r>
        <w:rPr>
          <w:rFonts w:ascii="Times New Roman" w:eastAsia="宋体" w:hAnsi="Times New Roman" w:cs="Times New Roman"/>
          <w:lang w:eastAsia="zh-CN"/>
        </w:rPr>
        <w:t>接口，在编译阶段对源代码进行转换和增强。</w:t>
      </w:r>
    </w:p>
    <w:p w14:paraId="035EA773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现有基础：已集成到</w:t>
      </w:r>
      <w:r>
        <w:rPr>
          <w:rFonts w:ascii="Times New Roman" w:eastAsia="宋体" w:hAnsi="Times New Roman" w:cs="Times New Roman"/>
          <w:lang w:eastAsia="zh-CN"/>
        </w:rPr>
        <w:t>DevEco Studio</w:t>
      </w:r>
      <w:r>
        <w:rPr>
          <w:rFonts w:ascii="Times New Roman" w:eastAsia="宋体" w:hAnsi="Times New Roman" w:cs="Times New Roman"/>
          <w:lang w:eastAsia="zh-CN"/>
        </w:rPr>
        <w:t>官方</w:t>
      </w:r>
      <w:r>
        <w:rPr>
          <w:rFonts w:ascii="Times New Roman" w:eastAsia="宋体" w:hAnsi="Times New Roman" w:cs="Times New Roman"/>
          <w:lang w:eastAsia="zh-CN"/>
        </w:rPr>
        <w:t>IDE</w:t>
      </w:r>
      <w:r>
        <w:rPr>
          <w:rFonts w:ascii="Times New Roman" w:eastAsia="宋体" w:hAnsi="Times New Roman" w:cs="Times New Roman"/>
          <w:lang w:eastAsia="zh-CN"/>
        </w:rPr>
        <w:t>，提供覆盖率信息生成能力；支持在关键位置（函数入口、分支条件、循环结构）插入计数器代码；采用三地址码转换确保插桩后代码的可读性和可维护性。</w:t>
      </w:r>
    </w:p>
    <w:p w14:paraId="614A9395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初步适配方案：扩展</w:t>
      </w:r>
      <w:r>
        <w:rPr>
          <w:rFonts w:ascii="Times New Roman" w:eastAsia="宋体" w:hAnsi="Times New Roman" w:cs="Times New Roman"/>
          <w:lang w:eastAsia="zh-CN"/>
        </w:rPr>
        <w:t>CIM</w:t>
      </w:r>
      <w:r>
        <w:rPr>
          <w:rFonts w:ascii="Times New Roman" w:eastAsia="宋体" w:hAnsi="Times New Roman" w:cs="Times New Roman"/>
          <w:lang w:eastAsia="zh-CN"/>
        </w:rPr>
        <w:t>以支持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静态分析结果的标注，在插桩时标记高风险代码区域（如未覆盖分支、敏感</w:t>
      </w:r>
      <w:r>
        <w:rPr>
          <w:rFonts w:ascii="Times New Roman" w:eastAsia="宋体" w:hAnsi="Times New Roman" w:cs="Times New Roman"/>
          <w:lang w:eastAsia="zh-CN"/>
        </w:rPr>
        <w:t>API</w:t>
      </w:r>
      <w:r>
        <w:rPr>
          <w:rFonts w:ascii="Times New Roman" w:eastAsia="宋体" w:hAnsi="Times New Roman" w:cs="Times New Roman"/>
          <w:lang w:eastAsia="zh-CN"/>
        </w:rPr>
        <w:t>调用点）。</w:t>
      </w:r>
    </w:p>
    <w:p w14:paraId="050CACCD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7" w:name="_Toc226406583"/>
      <w:r>
        <w:rPr>
          <w:rFonts w:ascii="Times New Roman" w:eastAsia="宋体" w:hAnsi="Times New Roman" w:cs="Times New Roman"/>
          <w:lang w:eastAsia="zh-CN"/>
        </w:rPr>
        <w:t xml:space="preserve">3.1.2 </w:t>
      </w:r>
      <w:r>
        <w:rPr>
          <w:rFonts w:ascii="Times New Roman" w:eastAsia="宋体" w:hAnsi="Times New Roman" w:cs="Times New Roman"/>
          <w:lang w:eastAsia="zh-CN"/>
        </w:rPr>
        <w:t>事件生成模块（</w:t>
      </w:r>
      <w:r>
        <w:rPr>
          <w:rFonts w:ascii="Times New Roman" w:eastAsia="宋体" w:hAnsi="Times New Roman" w:cs="Times New Roman"/>
          <w:lang w:eastAsia="zh-CN"/>
        </w:rPr>
        <w:t>EGM</w:t>
      </w:r>
      <w:r>
        <w:rPr>
          <w:rFonts w:ascii="Times New Roman" w:eastAsia="宋体" w:hAnsi="Times New Roman" w:cs="Times New Roman"/>
          <w:lang w:eastAsia="zh-CN"/>
        </w:rPr>
        <w:t>）</w:t>
      </w:r>
      <w:bookmarkEnd w:id="17"/>
    </w:p>
    <w:p w14:paraId="524DD6A4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搭建思路：设计策略适配器模式，支持用户自定义测试策略。</w:t>
      </w:r>
    </w:p>
    <w:p w14:paraId="0F3024D4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现有基础：已实现贪婪</w:t>
      </w:r>
      <w:r>
        <w:rPr>
          <w:rFonts w:ascii="Times New Roman" w:eastAsia="宋体" w:hAnsi="Times New Roman" w:cs="Times New Roman"/>
          <w:lang w:eastAsia="zh-CN"/>
        </w:rPr>
        <w:t>DFS</w:t>
      </w:r>
      <w:r>
        <w:rPr>
          <w:rFonts w:ascii="Times New Roman" w:eastAsia="宋体" w:hAnsi="Times New Roman" w:cs="Times New Roman"/>
          <w:lang w:eastAsia="zh-CN"/>
        </w:rPr>
        <w:t>策略（优先探索未访问的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组件，快速扩展覆盖范围）、</w:t>
      </w:r>
      <w:r>
        <w:rPr>
          <w:rFonts w:ascii="Times New Roman" w:eastAsia="宋体" w:hAnsi="Times New Roman" w:cs="Times New Roman"/>
          <w:lang w:eastAsia="zh-CN"/>
        </w:rPr>
        <w:t>BFS</w:t>
      </w:r>
      <w:r>
        <w:rPr>
          <w:rFonts w:ascii="Times New Roman" w:eastAsia="宋体" w:hAnsi="Times New Roman" w:cs="Times New Roman"/>
          <w:lang w:eastAsia="zh-CN"/>
        </w:rPr>
        <w:t>策略（广度优先遍历，确保浅层页面优先覆盖）、随机策略（随机选择可操作组件，模拟真实用户行为）。</w:t>
      </w:r>
    </w:p>
    <w:p w14:paraId="450184EC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初步适配方案：引入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的调用图和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组件树信息，实现基于静态分析的优先级排序策略。根据未覆盖分支和敏感</w:t>
      </w:r>
      <w:r>
        <w:rPr>
          <w:rFonts w:ascii="Times New Roman" w:eastAsia="宋体" w:hAnsi="Times New Roman" w:cs="Times New Roman"/>
          <w:lang w:eastAsia="zh-CN"/>
        </w:rPr>
        <w:t>API</w:t>
      </w:r>
      <w:r>
        <w:rPr>
          <w:rFonts w:ascii="Times New Roman" w:eastAsia="宋体" w:hAnsi="Times New Roman" w:cs="Times New Roman"/>
          <w:lang w:eastAsia="zh-CN"/>
        </w:rPr>
        <w:t>位置，提升对应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组件的测试权重。</w:t>
      </w:r>
    </w:p>
    <w:p w14:paraId="66553C81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8" w:name="_Toc226406584"/>
      <w:r>
        <w:rPr>
          <w:rFonts w:ascii="Times New Roman" w:eastAsia="宋体" w:hAnsi="Times New Roman" w:cs="Times New Roman"/>
          <w:lang w:eastAsia="zh-CN"/>
        </w:rPr>
        <w:t xml:space="preserve">3.1.3 </w:t>
      </w:r>
      <w:r>
        <w:rPr>
          <w:rFonts w:ascii="Times New Roman" w:eastAsia="宋体" w:hAnsi="Times New Roman" w:cs="Times New Roman"/>
          <w:lang w:eastAsia="zh-CN"/>
        </w:rPr>
        <w:t>数据处理模块（</w:t>
      </w:r>
      <w:r>
        <w:rPr>
          <w:rFonts w:ascii="Times New Roman" w:eastAsia="宋体" w:hAnsi="Times New Roman" w:cs="Times New Roman"/>
          <w:lang w:eastAsia="zh-CN"/>
        </w:rPr>
        <w:t>DPM</w:t>
      </w:r>
      <w:r>
        <w:rPr>
          <w:rFonts w:ascii="Times New Roman" w:eastAsia="宋体" w:hAnsi="Times New Roman" w:cs="Times New Roman"/>
          <w:lang w:eastAsia="zh-CN"/>
        </w:rPr>
        <w:t>）</w:t>
      </w:r>
      <w:bookmarkEnd w:id="18"/>
    </w:p>
    <w:p w14:paraId="6EFF1AD8" w14:textId="77777777" w:rsidR="00150A84" w:rsidRDefault="00000000">
      <w:pPr>
        <w:spacing w:line="360" w:lineRule="auto"/>
        <w:ind w:leftChars="100" w:left="220" w:firstLineChars="100" w:firstLine="2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搭建思路：构建双层数据处理架构，分离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相关数据和文本数据。</w:t>
      </w:r>
    </w:p>
    <w:p w14:paraId="4BB5C595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现有基础：</w:t>
      </w:r>
      <w:r>
        <w:rPr>
          <w:rFonts w:ascii="Times New Roman" w:eastAsia="宋体" w:hAnsi="Times New Roman" w:cs="Times New Roman"/>
        </w:rPr>
        <w:t>PTG Generator</w:t>
      </w:r>
      <w:r>
        <w:rPr>
          <w:rFonts w:ascii="Times New Roman" w:eastAsia="宋体" w:hAnsi="Times New Roman" w:cs="Times New Roman"/>
        </w:rPr>
        <w:t>构建</w:t>
      </w:r>
      <w:r>
        <w:rPr>
          <w:rFonts w:ascii="Times New Roman" w:eastAsia="宋体" w:hAnsi="Times New Roman" w:cs="Times New Roman"/>
        </w:rPr>
        <w:t>GUI</w:t>
      </w:r>
      <w:r>
        <w:rPr>
          <w:rFonts w:ascii="Times New Roman" w:eastAsia="宋体" w:hAnsi="Times New Roman" w:cs="Times New Roman"/>
        </w:rPr>
        <w:t>模型（</w:t>
      </w:r>
      <w:r>
        <w:rPr>
          <w:rFonts w:ascii="Times New Roman" w:eastAsia="宋体" w:hAnsi="Times New Roman" w:cs="Times New Roman"/>
        </w:rPr>
        <w:t>Ability→Page→Component</w:t>
      </w:r>
      <w:r>
        <w:rPr>
          <w:rFonts w:ascii="Times New Roman" w:eastAsia="宋体" w:hAnsi="Times New Roman" w:cs="Times New Roman"/>
        </w:rPr>
        <w:t>层次结构），解析页面组件树，识别活跃页面，生成页面跳转图；</w:t>
      </w:r>
      <w:r>
        <w:rPr>
          <w:rFonts w:ascii="Times New Roman" w:eastAsia="宋体" w:hAnsi="Times New Roman" w:cs="Times New Roman"/>
        </w:rPr>
        <w:t>DataHub Constructor</w:t>
      </w:r>
      <w:r>
        <w:rPr>
          <w:rFonts w:ascii="Times New Roman" w:eastAsia="宋体" w:hAnsi="Times New Roman" w:cs="Times New Roman"/>
        </w:rPr>
        <w:t>处理</w:t>
      </w:r>
      <w:r>
        <w:rPr>
          <w:rFonts w:ascii="Times New Roman" w:eastAsia="宋体" w:hAnsi="Times New Roman" w:cs="Times New Roman"/>
        </w:rPr>
        <w:lastRenderedPageBreak/>
        <w:t>故障日志、应用日志、覆盖率数据、性能数据等文本数据；通过</w:t>
      </w:r>
      <w:r>
        <w:rPr>
          <w:rFonts w:ascii="Times New Roman" w:eastAsia="宋体" w:hAnsi="Times New Roman" w:cs="Times New Roman"/>
        </w:rPr>
        <w:t>FTP</w:t>
      </w:r>
      <w:r>
        <w:rPr>
          <w:rFonts w:ascii="Times New Roman" w:eastAsia="宋体" w:hAnsi="Times New Roman" w:cs="Times New Roman"/>
        </w:rPr>
        <w:t>服务在应用沙箱内建立数据传输通道，解决</w:t>
      </w:r>
      <w:r>
        <w:rPr>
          <w:rFonts w:ascii="Times New Roman" w:eastAsia="宋体" w:hAnsi="Times New Roman" w:cs="Times New Roman"/>
        </w:rPr>
        <w:t>OpenHarmony</w:t>
      </w:r>
      <w:r>
        <w:rPr>
          <w:rFonts w:ascii="Times New Roman" w:eastAsia="宋体" w:hAnsi="Times New Roman" w:cs="Times New Roman"/>
        </w:rPr>
        <w:t>安全沙箱限制。</w:t>
      </w:r>
    </w:p>
    <w:p w14:paraId="1769BB60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初步适配方案：将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生成的静态</w:t>
      </w: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s-PTG</w:t>
      </w:r>
      <w:r>
        <w:rPr>
          <w:rFonts w:ascii="Times New Roman" w:eastAsia="宋体" w:hAnsi="Times New Roman" w:cs="Times New Roman"/>
          <w:lang w:eastAsia="zh-CN"/>
        </w:rPr>
        <w:t>）与动态</w:t>
      </w: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（</w:t>
      </w:r>
      <w:r>
        <w:rPr>
          <w:rFonts w:ascii="Times New Roman" w:eastAsia="宋体" w:hAnsi="Times New Roman" w:cs="Times New Roman"/>
          <w:lang w:eastAsia="zh-CN"/>
        </w:rPr>
        <w:t>d-PTG</w:t>
      </w:r>
      <w:r>
        <w:rPr>
          <w:rFonts w:ascii="Times New Roman" w:eastAsia="宋体" w:hAnsi="Times New Roman" w:cs="Times New Roman"/>
          <w:lang w:eastAsia="zh-CN"/>
        </w:rPr>
        <w:t>）进行融合，建立静态预测路径与动态实际路径的映射关系，指导后续测试路径优化。</w:t>
      </w:r>
    </w:p>
    <w:p w14:paraId="4E4607F9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19" w:name="_Toc226406585"/>
      <w:r>
        <w:rPr>
          <w:rFonts w:ascii="Times New Roman" w:eastAsia="宋体" w:hAnsi="Times New Roman" w:cs="Times New Roman"/>
          <w:lang w:eastAsia="zh-CN"/>
        </w:rPr>
        <w:t xml:space="preserve">3.1.4 </w:t>
      </w:r>
      <w:r>
        <w:rPr>
          <w:rFonts w:ascii="Times New Roman" w:eastAsia="宋体" w:hAnsi="Times New Roman" w:cs="Times New Roman"/>
          <w:lang w:eastAsia="zh-CN"/>
        </w:rPr>
        <w:t>执行模块（</w:t>
      </w:r>
      <w:r>
        <w:rPr>
          <w:rFonts w:ascii="Times New Roman" w:eastAsia="宋体" w:hAnsi="Times New Roman" w:cs="Times New Roman"/>
          <w:lang w:eastAsia="zh-CN"/>
        </w:rPr>
        <w:t>EM</w:t>
      </w:r>
      <w:r>
        <w:rPr>
          <w:rFonts w:ascii="Times New Roman" w:eastAsia="宋体" w:hAnsi="Times New Roman" w:cs="Times New Roman"/>
          <w:lang w:eastAsia="zh-CN"/>
        </w:rPr>
        <w:t>）</w:t>
      </w:r>
      <w:bookmarkEnd w:id="19"/>
    </w:p>
    <w:p w14:paraId="6FACBAD7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搭建思路：封装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官方测试工具，提供统一执行接口。</w:t>
      </w:r>
    </w:p>
    <w:p w14:paraId="5088ACB6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现有基础：支持</w:t>
      </w:r>
      <w:r>
        <w:rPr>
          <w:rFonts w:ascii="Times New Roman" w:eastAsia="宋体" w:hAnsi="Times New Roman" w:cs="Times New Roman"/>
          <w:lang w:eastAsia="zh-CN"/>
        </w:rPr>
        <w:t>uitest</w:t>
      </w:r>
      <w:r>
        <w:rPr>
          <w:rFonts w:ascii="Times New Roman" w:eastAsia="宋体" w:hAnsi="Times New Roman" w:cs="Times New Roman"/>
          <w:lang w:eastAsia="zh-CN"/>
        </w:rPr>
        <w:t>（通过</w:t>
      </w:r>
      <w:r>
        <w:rPr>
          <w:rFonts w:ascii="Times New Roman" w:eastAsia="宋体" w:hAnsi="Times New Roman" w:cs="Times New Roman"/>
          <w:lang w:eastAsia="zh-CN"/>
        </w:rPr>
        <w:t>RPC</w:t>
      </w:r>
      <w:r>
        <w:rPr>
          <w:rFonts w:ascii="Times New Roman" w:eastAsia="宋体" w:hAnsi="Times New Roman" w:cs="Times New Roman"/>
          <w:lang w:eastAsia="zh-CN"/>
        </w:rPr>
        <w:t>获取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截图和页面原始数据，模拟点击、滑动、输入等操作）、</w:t>
      </w:r>
      <w:r>
        <w:rPr>
          <w:rFonts w:ascii="Times New Roman" w:eastAsia="宋体" w:hAnsi="Times New Roman" w:cs="Times New Roman"/>
          <w:lang w:eastAsia="zh-CN"/>
        </w:rPr>
        <w:t>hdc</w:t>
      </w:r>
      <w:r>
        <w:rPr>
          <w:rFonts w:ascii="Times New Roman" w:eastAsia="宋体" w:hAnsi="Times New Roman" w:cs="Times New Roman"/>
          <w:lang w:eastAsia="zh-CN"/>
        </w:rPr>
        <w:t>（设备连接、应用安装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卸载、日志获取）；</w:t>
      </w:r>
      <w:r>
        <w:rPr>
          <w:rFonts w:ascii="Times New Roman" w:eastAsia="宋体" w:hAnsi="Times New Roman" w:cs="Times New Roman"/>
          <w:lang w:eastAsia="zh-CN"/>
        </w:rPr>
        <w:t>Data Collector</w:t>
      </w:r>
      <w:r>
        <w:rPr>
          <w:rFonts w:ascii="Times New Roman" w:eastAsia="宋体" w:hAnsi="Times New Roman" w:cs="Times New Roman"/>
          <w:lang w:eastAsia="zh-CN"/>
        </w:rPr>
        <w:t>从系统（崩溃日志）、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（覆盖率</w:t>
      </w:r>
      <w:r>
        <w:rPr>
          <w:rFonts w:ascii="Times New Roman" w:eastAsia="宋体" w:hAnsi="Times New Roman" w:cs="Times New Roman"/>
          <w:lang w:eastAsia="zh-CN"/>
        </w:rPr>
        <w:t>/UI</w:t>
      </w:r>
      <w:r>
        <w:rPr>
          <w:rFonts w:ascii="Times New Roman" w:eastAsia="宋体" w:hAnsi="Times New Roman" w:cs="Times New Roman"/>
          <w:lang w:eastAsia="zh-CN"/>
        </w:rPr>
        <w:t>数据）、应用（日志）三源收集数据；</w:t>
      </w:r>
      <w:r>
        <w:rPr>
          <w:rFonts w:ascii="Times New Roman" w:eastAsia="宋体" w:hAnsi="Times New Roman" w:cs="Times New Roman"/>
          <w:lang w:eastAsia="zh-CN"/>
        </w:rPr>
        <w:t>Result Generator</w:t>
      </w:r>
      <w:r>
        <w:rPr>
          <w:rFonts w:ascii="Times New Roman" w:eastAsia="宋体" w:hAnsi="Times New Roman" w:cs="Times New Roman"/>
          <w:lang w:eastAsia="zh-CN"/>
        </w:rPr>
        <w:t>生成覆盖率报告（热力图）、</w:t>
      </w: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报告、崩溃报告。</w:t>
      </w:r>
    </w:p>
    <w:p w14:paraId="26569D75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0" w:name="_Toc226406586"/>
      <w:r>
        <w:rPr>
          <w:rFonts w:ascii="Times New Roman" w:eastAsia="宋体" w:hAnsi="Times New Roman" w:cs="Times New Roman"/>
          <w:lang w:eastAsia="zh-CN"/>
        </w:rPr>
        <w:t>3.2 ArkAnalyzer</w:t>
      </w:r>
      <w:r>
        <w:rPr>
          <w:rFonts w:ascii="Times New Roman" w:eastAsia="宋体" w:hAnsi="Times New Roman" w:cs="Times New Roman"/>
          <w:lang w:eastAsia="zh-CN"/>
        </w:rPr>
        <w:t>与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的初步适配方案</w:t>
      </w:r>
      <w:bookmarkEnd w:id="20"/>
    </w:p>
    <w:p w14:paraId="63E35516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1" w:name="_Toc226406587"/>
      <w:r>
        <w:rPr>
          <w:rFonts w:ascii="Times New Roman" w:eastAsia="宋体" w:hAnsi="Times New Roman" w:cs="Times New Roman"/>
          <w:lang w:eastAsia="zh-CN"/>
        </w:rPr>
        <w:t xml:space="preserve">3.2.1 </w:t>
      </w:r>
      <w:r>
        <w:rPr>
          <w:rFonts w:ascii="Times New Roman" w:eastAsia="宋体" w:hAnsi="Times New Roman" w:cs="Times New Roman"/>
          <w:lang w:eastAsia="zh-CN"/>
        </w:rPr>
        <w:t>静态信息提取与转换</w:t>
      </w:r>
      <w:bookmarkEnd w:id="21"/>
    </w:p>
    <w:p w14:paraId="2344270D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输出与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适配方式：</w:t>
      </w:r>
    </w:p>
    <w:p w14:paraId="089AF372" w14:textId="77777777" w:rsidR="00150A84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控制流图（</w:t>
      </w:r>
      <w:r>
        <w:rPr>
          <w:rFonts w:ascii="Times New Roman" w:eastAsia="宋体" w:hAnsi="Times New Roman" w:cs="Times New Roman"/>
          <w:lang w:eastAsia="zh-CN"/>
        </w:rPr>
        <w:t>CFG</w:t>
      </w:r>
      <w:r>
        <w:rPr>
          <w:rFonts w:ascii="Times New Roman" w:eastAsia="宋体" w:hAnsi="Times New Roman" w:cs="Times New Roman"/>
          <w:lang w:eastAsia="zh-CN"/>
        </w:rPr>
        <w:t>）转换为测试路径约束，指导事件序列生成；</w:t>
      </w:r>
    </w:p>
    <w:p w14:paraId="3B7A0819" w14:textId="77777777" w:rsidR="00150A84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调用图（</w:t>
      </w:r>
      <w:r>
        <w:rPr>
          <w:rFonts w:ascii="Times New Roman" w:eastAsia="宋体" w:hAnsi="Times New Roman" w:cs="Times New Roman"/>
          <w:lang w:eastAsia="zh-CN"/>
        </w:rPr>
        <w:t>CHA/RTA</w:t>
      </w:r>
      <w:r>
        <w:rPr>
          <w:rFonts w:ascii="Times New Roman" w:eastAsia="宋体" w:hAnsi="Times New Roman" w:cs="Times New Roman"/>
          <w:lang w:eastAsia="zh-CN"/>
        </w:rPr>
        <w:t>）映射到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组件关联，预测页面跳转关系；</w:t>
      </w:r>
    </w:p>
    <w:p w14:paraId="53957CF3" w14:textId="77777777" w:rsidR="00150A84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组件树与动态</w:t>
      </w:r>
      <w:r>
        <w:rPr>
          <w:rFonts w:ascii="Times New Roman" w:eastAsia="宋体" w:hAnsi="Times New Roman" w:cs="Times New Roman"/>
          <w:lang w:eastAsia="zh-CN"/>
        </w:rPr>
        <w:t>GUI</w:t>
      </w:r>
      <w:r>
        <w:rPr>
          <w:rFonts w:ascii="Times New Roman" w:eastAsia="宋体" w:hAnsi="Times New Roman" w:cs="Times New Roman"/>
          <w:lang w:eastAsia="zh-CN"/>
        </w:rPr>
        <w:t>模型对齐，识别可操作组件；</w:t>
      </w:r>
    </w:p>
    <w:p w14:paraId="28E75643" w14:textId="77777777" w:rsidR="00150A84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未覆盖分支标记提升对应组件权重，定向测试生成；</w:t>
      </w:r>
    </w:p>
    <w:p w14:paraId="4DE515F7" w14:textId="77777777" w:rsidR="00150A84" w:rsidRDefault="00000000">
      <w:pPr>
        <w:numPr>
          <w:ilvl w:val="0"/>
          <w:numId w:val="14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敏感</w:t>
      </w:r>
      <w:r>
        <w:rPr>
          <w:rFonts w:ascii="Times New Roman" w:eastAsia="宋体" w:hAnsi="Times New Roman" w:cs="Times New Roman"/>
          <w:lang w:eastAsia="zh-CN"/>
        </w:rPr>
        <w:t>API</w:t>
      </w:r>
      <w:r>
        <w:rPr>
          <w:rFonts w:ascii="Times New Roman" w:eastAsia="宋体" w:hAnsi="Times New Roman" w:cs="Times New Roman"/>
          <w:lang w:eastAsia="zh-CN"/>
        </w:rPr>
        <w:t>位置标记高风险测试目标，安全测试优先。</w:t>
      </w:r>
    </w:p>
    <w:p w14:paraId="68888576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本研究的核心假设：即使静态分析存在精度局限（如</w:t>
      </w:r>
      <w:r>
        <w:rPr>
          <w:rFonts w:ascii="Times New Roman" w:eastAsia="宋体" w:hAnsi="Times New Roman" w:cs="Times New Roman"/>
          <w:lang w:eastAsia="zh-CN"/>
        </w:rPr>
        <w:t>ArkAnalyzer</w:t>
      </w:r>
      <w:r>
        <w:rPr>
          <w:rFonts w:ascii="Times New Roman" w:eastAsia="宋体" w:hAnsi="Times New Roman" w:cs="Times New Roman"/>
          <w:lang w:eastAsia="zh-CN"/>
        </w:rPr>
        <w:t>的</w:t>
      </w:r>
      <w:r>
        <w:rPr>
          <w:rFonts w:ascii="Times New Roman" w:eastAsia="宋体" w:hAnsi="Times New Roman" w:cs="Times New Roman"/>
          <w:lang w:eastAsia="zh-CN"/>
        </w:rPr>
        <w:t>CHA</w:t>
      </w:r>
      <w:r>
        <w:rPr>
          <w:rFonts w:ascii="Times New Roman" w:eastAsia="宋体" w:hAnsi="Times New Roman" w:cs="Times New Roman"/>
          <w:lang w:eastAsia="zh-CN"/>
        </w:rPr>
        <w:t>精度</w:t>
      </w:r>
      <w:r>
        <w:rPr>
          <w:rFonts w:ascii="Times New Roman" w:eastAsia="宋体" w:hAnsi="Times New Roman" w:cs="Times New Roman"/>
          <w:lang w:eastAsia="zh-CN"/>
        </w:rPr>
        <w:t>93.75%</w:t>
      </w:r>
      <w:r>
        <w:rPr>
          <w:rFonts w:ascii="Times New Roman" w:eastAsia="宋体" w:hAnsi="Times New Roman" w:cs="Times New Roman"/>
          <w:lang w:eastAsia="zh-CN"/>
        </w:rPr>
        <w:t>，仍有</w:t>
      </w:r>
      <w:r>
        <w:rPr>
          <w:rFonts w:ascii="Times New Roman" w:eastAsia="宋体" w:hAnsi="Times New Roman" w:cs="Times New Roman"/>
          <w:lang w:eastAsia="zh-CN"/>
        </w:rPr>
        <w:t>6.25%</w:t>
      </w:r>
      <w:r>
        <w:rPr>
          <w:rFonts w:ascii="Times New Roman" w:eastAsia="宋体" w:hAnsi="Times New Roman" w:cs="Times New Roman"/>
          <w:lang w:eastAsia="zh-CN"/>
        </w:rPr>
        <w:t>的误报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漏报），其提供的先验信息（潜在调用边、未覆盖分支标记）在统计意义上仍优于随机探索的零信息状态。动态执行的反馈可用于识别和修正静态分析的偏差区域，形成渐进式改进。</w:t>
      </w:r>
    </w:p>
    <w:p w14:paraId="5874ECD0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2" w:name="_Toc226406588"/>
      <w:r>
        <w:rPr>
          <w:rFonts w:ascii="Times New Roman" w:eastAsia="宋体" w:hAnsi="Times New Roman" w:cs="Times New Roman"/>
          <w:lang w:eastAsia="zh-CN"/>
        </w:rPr>
        <w:t xml:space="preserve">3.2.2 </w:t>
      </w:r>
      <w:r>
        <w:rPr>
          <w:rFonts w:ascii="Times New Roman" w:eastAsia="宋体" w:hAnsi="Times New Roman" w:cs="Times New Roman"/>
          <w:lang w:eastAsia="zh-CN"/>
        </w:rPr>
        <w:t>静动结合的工作流程</w:t>
      </w:r>
      <w:bookmarkEnd w:id="22"/>
    </w:p>
    <w:p w14:paraId="18ADC573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静动协同的核心交互机制：</w:t>
      </w:r>
    </w:p>
    <w:tbl>
      <w:tblPr>
        <w:tblStyle w:val="af4"/>
        <w:tblW w:w="8528" w:type="dxa"/>
        <w:jc w:val="center"/>
        <w:tblBorders>
          <w:top w:val="none" w:sz="4" w:space="0" w:color="auto"/>
          <w:left w:val="none" w:sz="4" w:space="0" w:color="auto"/>
          <w:bottom w:val="none" w:sz="4" w:space="0" w:color="auto"/>
          <w:right w:val="none" w:sz="4" w:space="0" w:color="auto"/>
          <w:insideH w:val="none" w:sz="4" w:space="0" w:color="auto"/>
          <w:insideV w:val="none" w:sz="4" w:space="0" w:color="auto"/>
        </w:tblBorders>
        <w:tblLook w:val="04A0" w:firstRow="1" w:lastRow="0" w:firstColumn="1" w:lastColumn="0" w:noHBand="0" w:noVBand="1"/>
      </w:tblPr>
      <w:tblGrid>
        <w:gridCol w:w="1325"/>
        <w:gridCol w:w="3809"/>
        <w:gridCol w:w="3394"/>
      </w:tblGrid>
      <w:tr w:rsidR="00150A84" w14:paraId="1D4D12B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7C971B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  <w:lang w:eastAsia="zh-CN"/>
              </w:rPr>
              <w:lastRenderedPageBreak/>
              <w:t>方向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DC7D8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  <w:lang w:eastAsia="zh-CN"/>
              </w:rPr>
              <w:t>数据流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A8658F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b/>
              </w:rPr>
            </w:pPr>
            <w:r>
              <w:rPr>
                <w:rFonts w:ascii="Times New Roman" w:eastAsia="宋体" w:hAnsi="Times New Roman" w:cs="Times New Roman"/>
                <w:b/>
                <w:lang w:eastAsia="zh-CN"/>
              </w:rPr>
              <w:t>作用</w:t>
            </w:r>
          </w:p>
        </w:tc>
      </w:tr>
      <w:tr w:rsidR="00150A84" w14:paraId="6B34177C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D3C262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静态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动态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50384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s-PTG</w:t>
            </w:r>
            <w:r>
              <w:rPr>
                <w:rFonts w:ascii="Times New Roman" w:eastAsia="宋体" w:hAnsi="Times New Roman" w:cs="Times New Roman"/>
                <w:lang w:eastAsia="zh-CN"/>
              </w:rPr>
              <w:t>、未覆盖分支标记、敏感</w:t>
            </w:r>
            <w:r>
              <w:rPr>
                <w:rFonts w:ascii="Times New Roman" w:eastAsia="宋体" w:hAnsi="Times New Roman" w:cs="Times New Roman"/>
                <w:lang w:eastAsia="zh-CN"/>
              </w:rPr>
              <w:t>API</w:t>
            </w:r>
            <w:r>
              <w:rPr>
                <w:rFonts w:ascii="Times New Roman" w:eastAsia="宋体" w:hAnsi="Times New Roman" w:cs="Times New Roman"/>
                <w:lang w:eastAsia="zh-CN"/>
              </w:rPr>
              <w:t>位置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4B797" w14:textId="77777777" w:rsidR="00150A84" w:rsidRDefault="00000000">
            <w:pPr>
              <w:snapToGrid w:val="0"/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指导事件优先级排序与路径预测</w:t>
            </w:r>
          </w:p>
        </w:tc>
      </w:tr>
      <w:tr w:rsidR="00150A84" w14:paraId="6F14F8E1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75E529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动态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静态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E52C22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d-PTG</w:t>
            </w:r>
            <w:r>
              <w:rPr>
                <w:rFonts w:ascii="Times New Roman" w:eastAsia="宋体" w:hAnsi="Times New Roman" w:cs="Times New Roman"/>
                <w:lang w:eastAsia="zh-CN"/>
              </w:rPr>
              <w:t>、实际覆盖率、崩溃日志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DB172E" w14:textId="77777777" w:rsidR="00150A84" w:rsidRDefault="00000000">
            <w:pPr>
              <w:snapToGrid w:val="0"/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验证静态预测、识别误报区域</w:t>
            </w:r>
          </w:p>
        </w:tc>
      </w:tr>
      <w:tr w:rsidR="00150A84" w14:paraId="1093ECB7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9CC049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反馈优化</w:t>
            </w:r>
          </w:p>
        </w:tc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95D67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静动差异区域标记</w:t>
            </w:r>
          </w:p>
        </w:tc>
        <w:tc>
          <w:tcPr>
            <w:tcW w:w="339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10AB1" w14:textId="77777777" w:rsidR="00150A84" w:rsidRDefault="00000000">
            <w:pPr>
              <w:snapToGrid w:val="0"/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触发重新分析或策略调整，形成闭环</w:t>
            </w:r>
          </w:p>
        </w:tc>
      </w:tr>
      <w:tr w:rsidR="00150A84" w14:paraId="39D08269" w14:textId="77777777">
        <w:trPr>
          <w:jc w:val="center"/>
        </w:trPr>
        <w:tc>
          <w:tcPr>
            <w:tcW w:w="33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ECD5BD" w14:textId="77777777" w:rsidR="00150A84" w:rsidRDefault="00000000">
            <w:pPr>
              <w:snapToGrid w:val="0"/>
              <w:spacing w:line="360" w:lineRule="auto"/>
              <w:jc w:val="center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具体工作流程：</w:t>
            </w:r>
            <w:r>
              <w:rPr>
                <w:rFonts w:ascii="Times New Roman" w:eastAsia="宋体" w:hAnsi="Times New Roman" w:cs="Times New Roman"/>
                <w:lang w:eastAsia="zh-CN"/>
              </w:rPr>
              <w:t>ArkAnalyzer</w:t>
            </w:r>
            <w:r>
              <w:rPr>
                <w:rFonts w:ascii="Times New Roman" w:eastAsia="宋体" w:hAnsi="Times New Roman" w:cs="Times New Roman"/>
                <w:lang w:eastAsia="zh-CN"/>
              </w:rPr>
              <w:t>静态分析提取代码结构信息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生成</w:t>
            </w:r>
            <w:r>
              <w:rPr>
                <w:rFonts w:ascii="Times New Roman" w:eastAsia="宋体" w:hAnsi="Times New Roman" w:cs="Times New Roman"/>
                <w:lang w:eastAsia="zh-CN"/>
              </w:rPr>
              <w:t>s-PTG</w:t>
            </w:r>
            <w:r>
              <w:rPr>
                <w:rFonts w:ascii="Times New Roman" w:eastAsia="宋体" w:hAnsi="Times New Roman" w:cs="Times New Roman"/>
                <w:lang w:eastAsia="zh-CN"/>
              </w:rPr>
              <w:t>及风险标记</w:t>
            </w:r>
            <w:r>
              <w:rPr>
                <w:rFonts w:ascii="Times New Roman" w:eastAsia="宋体" w:hAnsi="Times New Roman" w:cs="Times New Roman"/>
                <w:lang w:eastAsia="zh-CN"/>
              </w:rPr>
              <w:t>→HapTest EGM</w:t>
            </w:r>
            <w:r>
              <w:rPr>
                <w:rFonts w:ascii="Times New Roman" w:eastAsia="宋体" w:hAnsi="Times New Roman" w:cs="Times New Roman"/>
                <w:lang w:eastAsia="zh-CN"/>
              </w:rPr>
              <w:t>融合静态指导策略进行优先级排序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动态测试执行收集</w:t>
            </w:r>
            <w:r>
              <w:rPr>
                <w:rFonts w:ascii="Times New Roman" w:eastAsia="宋体" w:hAnsi="Times New Roman" w:cs="Times New Roman"/>
                <w:lang w:eastAsia="zh-CN"/>
              </w:rPr>
              <w:t>d-PTG</w:t>
            </w:r>
            <w:r>
              <w:rPr>
                <w:rFonts w:ascii="Times New Roman" w:eastAsia="宋体" w:hAnsi="Times New Roman" w:cs="Times New Roman"/>
                <w:lang w:eastAsia="zh-CN"/>
              </w:rPr>
              <w:t>及覆盖率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与静态结果比对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通过反馈优化更新测试优先级</w:t>
            </w:r>
            <w:r>
              <w:rPr>
                <w:rFonts w:ascii="Times New Roman" w:eastAsia="宋体" w:hAnsi="Times New Roman" w:cs="Times New Roman"/>
                <w:lang w:eastAsia="zh-CN"/>
              </w:rPr>
              <w:t>→</w:t>
            </w:r>
            <w:r>
              <w:rPr>
                <w:rFonts w:ascii="Times New Roman" w:eastAsia="宋体" w:hAnsi="Times New Roman" w:cs="Times New Roman"/>
                <w:lang w:eastAsia="zh-CN"/>
              </w:rPr>
              <w:t>生成新的定向事件。</w:t>
            </w:r>
          </w:p>
        </w:tc>
      </w:tr>
    </w:tbl>
    <w:p w14:paraId="0F27CC51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3" w:name="_Toc226406589"/>
      <w:r>
        <w:rPr>
          <w:rFonts w:ascii="Times New Roman" w:eastAsia="宋体" w:hAnsi="Times New Roman" w:cs="Times New Roman"/>
          <w:lang w:eastAsia="zh-CN"/>
        </w:rPr>
        <w:t xml:space="preserve">3.2.3 </w:t>
      </w:r>
      <w:r>
        <w:rPr>
          <w:rFonts w:ascii="Times New Roman" w:eastAsia="宋体" w:hAnsi="Times New Roman" w:cs="Times New Roman"/>
          <w:lang w:eastAsia="zh-CN"/>
        </w:rPr>
        <w:t>可视化图表设计</w:t>
      </w:r>
      <w:bookmarkEnd w:id="23"/>
    </w:p>
    <w:p w14:paraId="04D5EE8F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可视化图表的设计目标不仅是</w:t>
      </w:r>
      <w:r>
        <w:rPr>
          <w:rFonts w:ascii="Times New Roman" w:eastAsia="宋体" w:hAnsi="Times New Roman" w:cs="Times New Roman"/>
          <w:lang w:eastAsia="zh-CN"/>
        </w:rPr>
        <w:t>“</w:t>
      </w:r>
      <w:r>
        <w:rPr>
          <w:rFonts w:ascii="Times New Roman" w:eastAsia="宋体" w:hAnsi="Times New Roman" w:cs="Times New Roman"/>
          <w:lang w:eastAsia="zh-CN"/>
        </w:rPr>
        <w:t>展示效果</w:t>
      </w:r>
      <w:r>
        <w:rPr>
          <w:rFonts w:ascii="Times New Roman" w:eastAsia="宋体" w:hAnsi="Times New Roman" w:cs="Times New Roman"/>
          <w:lang w:eastAsia="zh-CN"/>
        </w:rPr>
        <w:t>”</w:t>
      </w:r>
      <w:r>
        <w:rPr>
          <w:rFonts w:ascii="Times New Roman" w:eastAsia="宋体" w:hAnsi="Times New Roman" w:cs="Times New Roman"/>
          <w:lang w:eastAsia="zh-CN"/>
        </w:rPr>
        <w:t>，更服务于静动差异的定位与诊断。具体包括：</w:t>
      </w:r>
    </w:p>
    <w:p w14:paraId="1E2DA118" w14:textId="77777777" w:rsidR="00150A84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覆盖率趋势对比图：对比静态指导前后（原始</w:t>
      </w:r>
      <w:r>
        <w:rPr>
          <w:rFonts w:ascii="Times New Roman" w:eastAsia="宋体" w:hAnsi="Times New Roman" w:cs="Times New Roman"/>
          <w:lang w:eastAsia="zh-CN"/>
        </w:rPr>
        <w:t xml:space="preserve">HapTest vs </w:t>
      </w:r>
      <w:r>
        <w:rPr>
          <w:rFonts w:ascii="Times New Roman" w:eastAsia="宋体" w:hAnsi="Times New Roman" w:cs="Times New Roman"/>
          <w:lang w:eastAsia="zh-CN"/>
        </w:rPr>
        <w:t>改进后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）的语句覆盖率、分支覆盖率、</w:t>
      </w:r>
      <w:r>
        <w:rPr>
          <w:rFonts w:ascii="Times New Roman" w:eastAsia="宋体" w:hAnsi="Times New Roman" w:cs="Times New Roman"/>
          <w:lang w:eastAsia="zh-CN"/>
        </w:rPr>
        <w:t>UIAbility</w:t>
      </w:r>
      <w:r>
        <w:rPr>
          <w:rFonts w:ascii="Times New Roman" w:eastAsia="宋体" w:hAnsi="Times New Roman" w:cs="Times New Roman"/>
          <w:lang w:eastAsia="zh-CN"/>
        </w:rPr>
        <w:t>覆盖率变化，通过热力图标识静态预测但动态未覆盖的区域；</w:t>
      </w:r>
    </w:p>
    <w:p w14:paraId="5789D196" w14:textId="77777777" w:rsidR="00150A84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代码覆盖热力图：关联静态未覆盖分支，直观展示动态测试的补充覆盖效果，为静态分析精度改进提供反馈信号；</w:t>
      </w:r>
    </w:p>
    <w:p w14:paraId="5D3A465A" w14:textId="77777777" w:rsidR="00150A84" w:rsidRDefault="00000000">
      <w:pPr>
        <w:numPr>
          <w:ilvl w:val="0"/>
          <w:numId w:val="15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覆盖对比图：展示静态预测路径（</w:t>
      </w:r>
      <w:r>
        <w:rPr>
          <w:rFonts w:ascii="Times New Roman" w:eastAsia="宋体" w:hAnsi="Times New Roman" w:cs="Times New Roman"/>
          <w:lang w:eastAsia="zh-CN"/>
        </w:rPr>
        <w:t>s-PTG</w:t>
      </w:r>
      <w:r>
        <w:rPr>
          <w:rFonts w:ascii="Times New Roman" w:eastAsia="宋体" w:hAnsi="Times New Roman" w:cs="Times New Roman"/>
          <w:lang w:eastAsia="zh-CN"/>
        </w:rPr>
        <w:t>）与动态实际覆盖路径（</w:t>
      </w:r>
      <w:r>
        <w:rPr>
          <w:rFonts w:ascii="Times New Roman" w:eastAsia="宋体" w:hAnsi="Times New Roman" w:cs="Times New Roman"/>
          <w:lang w:eastAsia="zh-CN"/>
        </w:rPr>
        <w:t>d-PTG</w:t>
      </w:r>
      <w:r>
        <w:rPr>
          <w:rFonts w:ascii="Times New Roman" w:eastAsia="宋体" w:hAnsi="Times New Roman" w:cs="Times New Roman"/>
          <w:lang w:eastAsia="zh-CN"/>
        </w:rPr>
        <w:t>）的对比，标识静动差异区域，指导后续测试路径优化。</w:t>
      </w:r>
    </w:p>
    <w:p w14:paraId="1FA9C2E3" w14:textId="77777777" w:rsidR="00150A84" w:rsidRDefault="00000000">
      <w:pPr>
        <w:pStyle w:val="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4" w:name="_Toc226406590"/>
      <w:r>
        <w:rPr>
          <w:rFonts w:ascii="Times New Roman" w:eastAsia="宋体" w:hAnsi="Times New Roman" w:cs="Times New Roman"/>
          <w:lang w:eastAsia="zh-CN"/>
        </w:rPr>
        <w:t>四、进度安排与预期成效</w:t>
      </w:r>
      <w:bookmarkEnd w:id="24"/>
    </w:p>
    <w:p w14:paraId="4EA65049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</w:rPr>
      </w:pPr>
      <w:bookmarkStart w:id="25" w:name="_Toc226406591"/>
      <w:r>
        <w:rPr>
          <w:rFonts w:ascii="Times New Roman" w:eastAsia="宋体" w:hAnsi="Times New Roman" w:cs="Times New Roman"/>
        </w:rPr>
        <w:t xml:space="preserve">4.1 </w:t>
      </w:r>
      <w:r>
        <w:rPr>
          <w:rFonts w:ascii="Times New Roman" w:eastAsia="宋体" w:hAnsi="Times New Roman" w:cs="Times New Roman"/>
        </w:rPr>
        <w:t>研究进度安排</w:t>
      </w:r>
      <w:bookmarkEnd w:id="25"/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054"/>
        <w:gridCol w:w="2087"/>
        <w:gridCol w:w="2091"/>
        <w:gridCol w:w="2070"/>
      </w:tblGrid>
      <w:tr w:rsidR="00150A84" w14:paraId="667B0639" w14:textId="77777777">
        <w:tc>
          <w:tcPr>
            <w:tcW w:w="2132" w:type="dxa"/>
          </w:tcPr>
          <w:p w14:paraId="5D62E7D8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阶段</w:t>
            </w:r>
          </w:p>
        </w:tc>
        <w:tc>
          <w:tcPr>
            <w:tcW w:w="2132" w:type="dxa"/>
          </w:tcPr>
          <w:p w14:paraId="366535D1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时间</w:t>
            </w:r>
          </w:p>
        </w:tc>
        <w:tc>
          <w:tcPr>
            <w:tcW w:w="2132" w:type="dxa"/>
          </w:tcPr>
          <w:p w14:paraId="63CE5F6D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主要任务</w:t>
            </w:r>
          </w:p>
        </w:tc>
        <w:tc>
          <w:tcPr>
            <w:tcW w:w="2132" w:type="dxa"/>
          </w:tcPr>
          <w:p w14:paraId="7F2FC3E4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交付物</w:t>
            </w:r>
          </w:p>
        </w:tc>
      </w:tr>
      <w:tr w:rsidR="00150A84" w14:paraId="592A308A" w14:textId="77777777">
        <w:tc>
          <w:tcPr>
            <w:tcW w:w="2132" w:type="dxa"/>
          </w:tcPr>
          <w:p w14:paraId="18AAB76A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第一阶段：开题准备</w:t>
            </w:r>
          </w:p>
        </w:tc>
        <w:tc>
          <w:tcPr>
            <w:tcW w:w="2132" w:type="dxa"/>
          </w:tcPr>
          <w:p w14:paraId="684B16E7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2026.03</w:t>
            </w:r>
            <w:r>
              <w:rPr>
                <w:rFonts w:ascii="Times New Roman" w:eastAsia="宋体" w:hAnsi="Times New Roman" w:cs="Times New Roman"/>
                <w:lang w:eastAsia="zh-CN"/>
              </w:rPr>
              <w:t>（已完成）</w:t>
            </w:r>
          </w:p>
        </w:tc>
        <w:tc>
          <w:tcPr>
            <w:tcW w:w="2132" w:type="dxa"/>
          </w:tcPr>
          <w:p w14:paraId="23BA7B01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文献调研、技术预研、开题报告撰写</w:t>
            </w:r>
          </w:p>
        </w:tc>
        <w:tc>
          <w:tcPr>
            <w:tcW w:w="2132" w:type="dxa"/>
          </w:tcPr>
          <w:p w14:paraId="440D9C18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开题报告</w:t>
            </w:r>
          </w:p>
        </w:tc>
      </w:tr>
      <w:tr w:rsidR="00150A84" w14:paraId="4BDBFD03" w14:textId="77777777">
        <w:tc>
          <w:tcPr>
            <w:tcW w:w="2132" w:type="dxa"/>
          </w:tcPr>
          <w:p w14:paraId="42950695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lastRenderedPageBreak/>
              <w:t>第二阶段：基础环境搭建</w:t>
            </w:r>
          </w:p>
        </w:tc>
        <w:tc>
          <w:tcPr>
            <w:tcW w:w="2132" w:type="dxa"/>
          </w:tcPr>
          <w:p w14:paraId="6A2A63E8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2026.04.01-04.14</w:t>
            </w:r>
            <w:r>
              <w:rPr>
                <w:rFonts w:ascii="Times New Roman" w:eastAsia="宋体" w:hAnsi="Times New Roman" w:cs="Times New Roman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lang w:eastAsia="zh-CN"/>
              </w:rPr>
              <w:t>2</w:t>
            </w:r>
            <w:r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7747BD0E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部署</w:t>
            </w:r>
            <w:r>
              <w:rPr>
                <w:rFonts w:ascii="Times New Roman" w:eastAsia="宋体" w:hAnsi="Times New Roman" w:cs="Times New Roman"/>
                <w:lang w:eastAsia="zh-CN"/>
              </w:rPr>
              <w:t>ArkAnalyzer</w:t>
            </w:r>
            <w:r>
              <w:rPr>
                <w:rFonts w:ascii="Times New Roman" w:eastAsia="宋体" w:hAnsi="Times New Roman" w:cs="Times New Roman"/>
                <w:lang w:eastAsia="zh-CN"/>
              </w:rPr>
              <w:t>和</w:t>
            </w:r>
            <w:r>
              <w:rPr>
                <w:rFonts w:ascii="Times New Roman" w:eastAsia="宋体" w:hAnsi="Times New Roman" w:cs="Times New Roman"/>
                <w:lang w:eastAsia="zh-CN"/>
              </w:rPr>
              <w:t>HapTest</w:t>
            </w:r>
            <w:r>
              <w:rPr>
                <w:rFonts w:ascii="Times New Roman" w:eastAsia="宋体" w:hAnsi="Times New Roman" w:cs="Times New Roman"/>
                <w:lang w:eastAsia="zh-CN"/>
              </w:rPr>
              <w:t>，完成基础功能验证</w:t>
            </w:r>
          </w:p>
        </w:tc>
        <w:tc>
          <w:tcPr>
            <w:tcW w:w="2132" w:type="dxa"/>
          </w:tcPr>
          <w:p w14:paraId="162CB301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工具链部署文档、验证测试报告</w:t>
            </w:r>
          </w:p>
        </w:tc>
      </w:tr>
      <w:tr w:rsidR="00150A84" w14:paraId="505D44DE" w14:textId="77777777">
        <w:tc>
          <w:tcPr>
            <w:tcW w:w="2132" w:type="dxa"/>
          </w:tcPr>
          <w:p w14:paraId="51863926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第三阶段：核心功能开发</w:t>
            </w:r>
          </w:p>
        </w:tc>
        <w:tc>
          <w:tcPr>
            <w:tcW w:w="2132" w:type="dxa"/>
          </w:tcPr>
          <w:p w14:paraId="254B5793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2026.04.15-05.05</w:t>
            </w:r>
            <w:r>
              <w:rPr>
                <w:rFonts w:ascii="Times New Roman" w:eastAsia="宋体" w:hAnsi="Times New Roman" w:cs="Times New Roman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lang w:eastAsia="zh-CN"/>
              </w:rPr>
              <w:t>3</w:t>
            </w:r>
            <w:r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566B640A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实现静动结合适配模块，开发可视化分析工具</w:t>
            </w:r>
          </w:p>
        </w:tc>
        <w:tc>
          <w:tcPr>
            <w:tcW w:w="2132" w:type="dxa"/>
          </w:tcPr>
          <w:p w14:paraId="70E9B1F7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改进版</w:t>
            </w:r>
            <w:r>
              <w:rPr>
                <w:rFonts w:ascii="Times New Roman" w:eastAsia="宋体" w:hAnsi="Times New Roman" w:cs="Times New Roman"/>
                <w:lang w:eastAsia="zh-CN"/>
              </w:rPr>
              <w:t>HapTest</w:t>
            </w:r>
            <w:r>
              <w:rPr>
                <w:rFonts w:ascii="Times New Roman" w:eastAsia="宋体" w:hAnsi="Times New Roman" w:cs="Times New Roman"/>
                <w:lang w:eastAsia="zh-CN"/>
              </w:rPr>
              <w:t>框架、适配模块源码</w:t>
            </w:r>
          </w:p>
        </w:tc>
      </w:tr>
      <w:tr w:rsidR="00150A84" w14:paraId="01930113" w14:textId="77777777">
        <w:tc>
          <w:tcPr>
            <w:tcW w:w="2132" w:type="dxa"/>
          </w:tcPr>
          <w:p w14:paraId="2527E778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第四阶段：实验评估</w:t>
            </w:r>
          </w:p>
        </w:tc>
        <w:tc>
          <w:tcPr>
            <w:tcW w:w="2132" w:type="dxa"/>
          </w:tcPr>
          <w:p w14:paraId="06E7B2E0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2026.05.06-05.18</w:t>
            </w:r>
            <w:r>
              <w:rPr>
                <w:rFonts w:ascii="Times New Roman" w:eastAsia="宋体" w:hAnsi="Times New Roman" w:cs="Times New Roman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lang w:eastAsia="zh-CN"/>
              </w:rPr>
              <w:t>1.5</w:t>
            </w:r>
            <w:r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01C5EB68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设计并执行对比实验，收集分析实验数据</w:t>
            </w:r>
          </w:p>
        </w:tc>
        <w:tc>
          <w:tcPr>
            <w:tcW w:w="2132" w:type="dxa"/>
          </w:tcPr>
          <w:p w14:paraId="20E4B8D2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实验数据集、实验分析报告</w:t>
            </w:r>
          </w:p>
        </w:tc>
      </w:tr>
      <w:tr w:rsidR="00150A84" w14:paraId="374EF245" w14:textId="77777777">
        <w:tc>
          <w:tcPr>
            <w:tcW w:w="2132" w:type="dxa"/>
          </w:tcPr>
          <w:p w14:paraId="7F9CE388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第五阶段：成果整理</w:t>
            </w:r>
          </w:p>
        </w:tc>
        <w:tc>
          <w:tcPr>
            <w:tcW w:w="2132" w:type="dxa"/>
          </w:tcPr>
          <w:p w14:paraId="40D1CA00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2026.05.19-05.30</w:t>
            </w:r>
            <w:r>
              <w:rPr>
                <w:rFonts w:ascii="Times New Roman" w:eastAsia="宋体" w:hAnsi="Times New Roman" w:cs="Times New Roman"/>
                <w:lang w:eastAsia="zh-CN"/>
              </w:rPr>
              <w:t>（</w:t>
            </w:r>
            <w:r>
              <w:rPr>
                <w:rFonts w:ascii="Times New Roman" w:eastAsia="宋体" w:hAnsi="Times New Roman" w:cs="Times New Roman"/>
                <w:lang w:eastAsia="zh-CN"/>
              </w:rPr>
              <w:t>1.5</w:t>
            </w:r>
            <w:r>
              <w:rPr>
                <w:rFonts w:ascii="Times New Roman" w:eastAsia="宋体" w:hAnsi="Times New Roman" w:cs="Times New Roman"/>
                <w:lang w:eastAsia="zh-CN"/>
              </w:rPr>
              <w:t>周）</w:t>
            </w:r>
          </w:p>
        </w:tc>
        <w:tc>
          <w:tcPr>
            <w:tcW w:w="2132" w:type="dxa"/>
          </w:tcPr>
          <w:p w14:paraId="4B3F2F1A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整理项目成果，完成项目文档与答辩准备</w:t>
            </w:r>
          </w:p>
        </w:tc>
        <w:tc>
          <w:tcPr>
            <w:tcW w:w="2132" w:type="dxa"/>
          </w:tcPr>
          <w:p w14:paraId="51FECEC3" w14:textId="77777777" w:rsidR="00150A84" w:rsidRDefault="00000000">
            <w:pPr>
              <w:spacing w:line="360" w:lineRule="auto"/>
              <w:rPr>
                <w:rFonts w:ascii="Times New Roman" w:eastAsia="宋体" w:hAnsi="Times New Roman" w:cs="Times New Roman"/>
                <w:lang w:eastAsia="zh-CN"/>
              </w:rPr>
            </w:pPr>
            <w:r>
              <w:rPr>
                <w:rFonts w:ascii="Times New Roman" w:eastAsia="宋体" w:hAnsi="Times New Roman" w:cs="Times New Roman"/>
                <w:lang w:eastAsia="zh-CN"/>
              </w:rPr>
              <w:t>项目技术报告、答辩</w:t>
            </w:r>
            <w:r>
              <w:rPr>
                <w:rFonts w:ascii="Times New Roman" w:eastAsia="宋体" w:hAnsi="Times New Roman" w:cs="Times New Roman"/>
                <w:lang w:eastAsia="zh-CN"/>
              </w:rPr>
              <w:t>PPT</w:t>
            </w:r>
            <w:r>
              <w:rPr>
                <w:rFonts w:ascii="Times New Roman" w:eastAsia="宋体" w:hAnsi="Times New Roman" w:cs="Times New Roman"/>
                <w:lang w:eastAsia="zh-CN"/>
              </w:rPr>
              <w:t>、项目源码包</w:t>
            </w:r>
          </w:p>
        </w:tc>
      </w:tr>
    </w:tbl>
    <w:p w14:paraId="6AB11C54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6" w:name="_Toc226406592"/>
      <w:r>
        <w:rPr>
          <w:rFonts w:ascii="Times New Roman" w:eastAsia="宋体" w:hAnsi="Times New Roman" w:cs="Times New Roman"/>
          <w:lang w:eastAsia="zh-CN"/>
        </w:rPr>
        <w:t xml:space="preserve">4.2 </w:t>
      </w:r>
      <w:r>
        <w:rPr>
          <w:rFonts w:ascii="Times New Roman" w:eastAsia="宋体" w:hAnsi="Times New Roman" w:cs="Times New Roman"/>
          <w:lang w:eastAsia="zh-CN"/>
        </w:rPr>
        <w:t>预期成效（量化指标）</w:t>
      </w:r>
      <w:bookmarkEnd w:id="26"/>
    </w:p>
    <w:p w14:paraId="2798A57F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27" w:name="_Toc226406593"/>
      <w:r>
        <w:rPr>
          <w:rFonts w:ascii="Times New Roman" w:eastAsia="宋体" w:hAnsi="Times New Roman" w:cs="Times New Roman"/>
          <w:lang w:eastAsia="zh-CN"/>
        </w:rPr>
        <w:t xml:space="preserve">4.2.1 </w:t>
      </w:r>
      <w:r>
        <w:rPr>
          <w:rFonts w:ascii="Times New Roman" w:eastAsia="宋体" w:hAnsi="Times New Roman" w:cs="Times New Roman"/>
          <w:lang w:eastAsia="zh-CN"/>
        </w:rPr>
        <w:t>覆盖率提升目标</w:t>
      </w:r>
      <w:bookmarkEnd w:id="27"/>
    </w:p>
    <w:p w14:paraId="2611D0F4" w14:textId="77777777" w:rsidR="00150A84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28" w:name="_Toc226406594"/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语句覆盖率：对于原始覆盖率较低的应用（约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40%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20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60%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；对于原始覆盖率较高的应用（约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90%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5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95%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</w:t>
      </w:r>
      <w:bookmarkEnd w:id="28"/>
    </w:p>
    <w:p w14:paraId="1489F5FD" w14:textId="77777777" w:rsidR="00150A84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29" w:name="_Toc226406595"/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分支覆盖率：对于原始覆盖率较低的应用（约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30%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20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50%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；对于原始覆盖率较高的应用（约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70%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），预期提升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15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个百分点至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85%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；</w:t>
      </w:r>
      <w:bookmarkEnd w:id="29"/>
    </w:p>
    <w:p w14:paraId="0BAE9A1E" w14:textId="77777777" w:rsidR="00150A84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30" w:name="_Toc226406596"/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UIAbility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覆盖率：在测试轮次内，所有已发现的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UIAbility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均被成功启动，保持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100%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覆盖；</w:t>
      </w:r>
      <w:bookmarkEnd w:id="30"/>
    </w:p>
    <w:p w14:paraId="445B3502" w14:textId="77777777" w:rsidR="00150A84" w:rsidRDefault="00000000">
      <w:pPr>
        <w:pStyle w:val="31"/>
        <w:numPr>
          <w:ilvl w:val="0"/>
          <w:numId w:val="16"/>
        </w:numPr>
        <w:spacing w:line="360" w:lineRule="auto"/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</w:pPr>
      <w:bookmarkStart w:id="31" w:name="_Toc226406597"/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测试路径效率：平均减少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30%</w:t>
      </w:r>
      <w:r>
        <w:rPr>
          <w:rFonts w:ascii="Times New Roman" w:eastAsia="宋体" w:hAnsi="Times New Roman" w:cs="Times New Roman"/>
          <w:b w:val="0"/>
          <w:bCs w:val="0"/>
          <w:color w:val="000000" w:themeColor="text1"/>
          <w:lang w:eastAsia="zh-CN"/>
        </w:rPr>
        <w:t>的无效探索事件。</w:t>
      </w:r>
      <w:bookmarkEnd w:id="31"/>
    </w:p>
    <w:p w14:paraId="7A0D6BD5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2" w:name="_Toc226406598"/>
      <w:r>
        <w:rPr>
          <w:rFonts w:ascii="Times New Roman" w:eastAsia="宋体" w:hAnsi="Times New Roman" w:cs="Times New Roman"/>
          <w:lang w:eastAsia="zh-CN"/>
        </w:rPr>
        <w:t>4.2.2 Bug</w:t>
      </w:r>
      <w:r>
        <w:rPr>
          <w:rFonts w:ascii="Times New Roman" w:eastAsia="宋体" w:hAnsi="Times New Roman" w:cs="Times New Roman"/>
          <w:lang w:eastAsia="zh-CN"/>
        </w:rPr>
        <w:t>检测效率优化</w:t>
      </w:r>
      <w:bookmarkEnd w:id="32"/>
    </w:p>
    <w:p w14:paraId="6FEECFF9" w14:textId="77777777" w:rsidR="00150A84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崩溃检测：保持与原始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相当的检测能力（在</w:t>
      </w:r>
      <w:r>
        <w:rPr>
          <w:rFonts w:ascii="Times New Roman" w:eastAsia="宋体" w:hAnsi="Times New Roman" w:cs="Times New Roman"/>
          <w:lang w:eastAsia="zh-CN"/>
        </w:rPr>
        <w:t>Top 20</w:t>
      </w:r>
      <w:r>
        <w:rPr>
          <w:rFonts w:ascii="Times New Roman" w:eastAsia="宋体" w:hAnsi="Times New Roman" w:cs="Times New Roman"/>
          <w:lang w:eastAsia="zh-CN"/>
        </w:rPr>
        <w:t>商业应用中检测</w:t>
      </w:r>
      <w:r>
        <w:rPr>
          <w:rFonts w:ascii="Times New Roman" w:eastAsia="宋体" w:hAnsi="Times New Roman" w:cs="Times New Roman"/>
          <w:lang w:eastAsia="zh-CN"/>
        </w:rPr>
        <w:t>26</w:t>
      </w:r>
      <w:r>
        <w:rPr>
          <w:rFonts w:ascii="Times New Roman" w:eastAsia="宋体" w:hAnsi="Times New Roman" w:cs="Times New Roman"/>
          <w:lang w:eastAsia="zh-CN"/>
        </w:rPr>
        <w:t>个未上报崩溃）；</w:t>
      </w:r>
    </w:p>
    <w:p w14:paraId="37AD7E91" w14:textId="77777777" w:rsidR="00150A84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检测效率：通过静态指导减少</w:t>
      </w:r>
      <w:r>
        <w:rPr>
          <w:rFonts w:ascii="Times New Roman" w:eastAsia="宋体" w:hAnsi="Times New Roman" w:cs="Times New Roman"/>
          <w:lang w:eastAsia="zh-CN"/>
        </w:rPr>
        <w:t>30%</w:t>
      </w:r>
      <w:r>
        <w:rPr>
          <w:rFonts w:ascii="Times New Roman" w:eastAsia="宋体" w:hAnsi="Times New Roman" w:cs="Times New Roman"/>
          <w:lang w:eastAsia="zh-CN"/>
        </w:rPr>
        <w:t>的无效测试事件，缩短达到相同覆盖率所需时间；</w:t>
      </w:r>
    </w:p>
    <w:p w14:paraId="15DD44F0" w14:textId="77777777" w:rsidR="00150A84" w:rsidRDefault="00000000">
      <w:pPr>
        <w:numPr>
          <w:ilvl w:val="0"/>
          <w:numId w:val="17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lastRenderedPageBreak/>
        <w:t>定向检测：针对静态识别的高风险区域（敏感</w:t>
      </w:r>
      <w:r>
        <w:rPr>
          <w:rFonts w:ascii="Times New Roman" w:eastAsia="宋体" w:hAnsi="Times New Roman" w:cs="Times New Roman"/>
          <w:lang w:eastAsia="zh-CN"/>
        </w:rPr>
        <w:t>API</w:t>
      </w:r>
      <w:r>
        <w:rPr>
          <w:rFonts w:ascii="Times New Roman" w:eastAsia="宋体" w:hAnsi="Times New Roman" w:cs="Times New Roman"/>
          <w:lang w:eastAsia="zh-CN"/>
        </w:rPr>
        <w:t>、未覆盖分支），实现精准测试覆盖。</w:t>
      </w:r>
    </w:p>
    <w:p w14:paraId="64AA70DE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3" w:name="_Toc226406599"/>
      <w:r>
        <w:rPr>
          <w:rFonts w:ascii="Times New Roman" w:eastAsia="宋体" w:hAnsi="Times New Roman" w:cs="Times New Roman"/>
          <w:lang w:eastAsia="zh-CN"/>
        </w:rPr>
        <w:t xml:space="preserve">4.2.3 </w:t>
      </w:r>
      <w:r>
        <w:rPr>
          <w:rFonts w:ascii="Times New Roman" w:eastAsia="宋体" w:hAnsi="Times New Roman" w:cs="Times New Roman"/>
          <w:lang w:eastAsia="zh-CN"/>
        </w:rPr>
        <w:t>工具可用性</w:t>
      </w:r>
      <w:bookmarkEnd w:id="33"/>
    </w:p>
    <w:p w14:paraId="79B8F200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改进版</w:t>
      </w:r>
      <w:r>
        <w:rPr>
          <w:rFonts w:ascii="Times New Roman" w:eastAsia="宋体" w:hAnsi="Times New Roman" w:cs="Times New Roman"/>
          <w:lang w:eastAsia="zh-CN"/>
        </w:rPr>
        <w:t>HapTest</w:t>
      </w:r>
      <w:r>
        <w:rPr>
          <w:rFonts w:ascii="Times New Roman" w:eastAsia="宋体" w:hAnsi="Times New Roman" w:cs="Times New Roman"/>
          <w:lang w:eastAsia="zh-CN"/>
        </w:rPr>
        <w:t>保持开源，提供完整的静动结合测试策略</w:t>
      </w:r>
      <w:r>
        <w:rPr>
          <w:rFonts w:ascii="Times New Roman" w:eastAsia="宋体" w:hAnsi="Times New Roman" w:cs="Times New Roman"/>
          <w:lang w:eastAsia="zh-CN"/>
        </w:rPr>
        <w:t>API</w:t>
      </w:r>
      <w:r>
        <w:rPr>
          <w:rFonts w:ascii="Times New Roman" w:eastAsia="宋体" w:hAnsi="Times New Roman" w:cs="Times New Roman"/>
          <w:lang w:eastAsia="zh-CN"/>
        </w:rPr>
        <w:t>；</w:t>
      </w:r>
    </w:p>
    <w:p w14:paraId="4728E5C8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可视化图表模块支持覆盖率趋势、热力图、</w:t>
      </w:r>
      <w:r>
        <w:rPr>
          <w:rFonts w:ascii="Times New Roman" w:eastAsia="宋体" w:hAnsi="Times New Roman" w:cs="Times New Roman"/>
          <w:lang w:eastAsia="zh-CN"/>
        </w:rPr>
        <w:t>PTG</w:t>
      </w:r>
      <w:r>
        <w:rPr>
          <w:rFonts w:ascii="Times New Roman" w:eastAsia="宋体" w:hAnsi="Times New Roman" w:cs="Times New Roman"/>
          <w:lang w:eastAsia="zh-CN"/>
        </w:rPr>
        <w:t>对比三种视图；提供详细的技术文档和使用示例，便于后续研究者复用。</w:t>
      </w:r>
    </w:p>
    <w:p w14:paraId="07040632" w14:textId="77777777" w:rsidR="00150A84" w:rsidRDefault="00000000">
      <w:pPr>
        <w:pStyle w:val="3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4" w:name="_Toc226406600"/>
      <w:r>
        <w:rPr>
          <w:rFonts w:ascii="Times New Roman" w:eastAsia="宋体" w:hAnsi="Times New Roman" w:cs="Times New Roman"/>
          <w:lang w:eastAsia="zh-CN"/>
        </w:rPr>
        <w:t xml:space="preserve">4.2.4 </w:t>
      </w:r>
      <w:r>
        <w:rPr>
          <w:rFonts w:ascii="Times New Roman" w:eastAsia="宋体" w:hAnsi="Times New Roman" w:cs="Times New Roman"/>
          <w:lang w:eastAsia="zh-CN"/>
        </w:rPr>
        <w:t>可能的负面结果及应对方案</w:t>
      </w:r>
      <w:bookmarkEnd w:id="34"/>
    </w:p>
    <w:p w14:paraId="406E6C27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若静动结合在某些应用上覆盖率提升不显著（</w:t>
      </w:r>
      <w:r>
        <w:rPr>
          <w:rFonts w:ascii="Times New Roman" w:eastAsia="宋体" w:hAnsi="Times New Roman" w:cs="Times New Roman"/>
          <w:lang w:eastAsia="zh-CN"/>
        </w:rPr>
        <w:t>&lt;5%</w:t>
      </w:r>
      <w:r>
        <w:rPr>
          <w:rFonts w:ascii="Times New Roman" w:eastAsia="宋体" w:hAnsi="Times New Roman" w:cs="Times New Roman"/>
          <w:lang w:eastAsia="zh-CN"/>
        </w:rPr>
        <w:t>），可能的原因包括：</w:t>
      </w:r>
    </w:p>
    <w:p w14:paraId="6737F2A7" w14:textId="77777777" w:rsidR="00150A84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静态分析精度过低，指导信号噪声过大；</w:t>
      </w:r>
    </w:p>
    <w:p w14:paraId="6864CC61" w14:textId="77777777" w:rsidR="00150A84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应用本身代码结构简单，静态分析与随机探索差异不大；</w:t>
      </w:r>
    </w:p>
    <w:p w14:paraId="7E018BA9" w14:textId="77777777" w:rsidR="00150A84" w:rsidRDefault="00000000">
      <w:pPr>
        <w:numPr>
          <w:ilvl w:val="0"/>
          <w:numId w:val="18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环境兼容性问题导致部分功能失效。</w:t>
      </w:r>
    </w:p>
    <w:p w14:paraId="1C57DE37" w14:textId="77777777" w:rsidR="00150A84" w:rsidRDefault="00000000">
      <w:pPr>
        <w:spacing w:line="360" w:lineRule="auto"/>
        <w:ind w:firstLineChars="200" w:firstLine="44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应对方案：将据此提出静动协同的适用条件（如要求静态</w:t>
      </w:r>
      <w:r>
        <w:rPr>
          <w:rFonts w:ascii="Times New Roman" w:eastAsia="宋体" w:hAnsi="Times New Roman" w:cs="Times New Roman"/>
          <w:lang w:eastAsia="zh-CN"/>
        </w:rPr>
        <w:t>CHA</w:t>
      </w:r>
      <w:r>
        <w:rPr>
          <w:rFonts w:ascii="Times New Roman" w:eastAsia="宋体" w:hAnsi="Times New Roman" w:cs="Times New Roman"/>
          <w:lang w:eastAsia="zh-CN"/>
        </w:rPr>
        <w:t>精度</w:t>
      </w:r>
      <w:r>
        <w:rPr>
          <w:rFonts w:ascii="Times New Roman" w:eastAsia="宋体" w:hAnsi="Times New Roman" w:cs="Times New Roman"/>
          <w:lang w:eastAsia="zh-CN"/>
        </w:rPr>
        <w:t>&gt;85%</w:t>
      </w:r>
      <w:r>
        <w:rPr>
          <w:rFonts w:ascii="Times New Roman" w:eastAsia="宋体" w:hAnsi="Times New Roman" w:cs="Times New Roman"/>
          <w:lang w:eastAsia="zh-CN"/>
        </w:rPr>
        <w:t>），并在实验报告中如实记录失败案例，作为后续研究的边界条件参考。</w:t>
      </w:r>
    </w:p>
    <w:p w14:paraId="71F4955B" w14:textId="77777777" w:rsidR="00150A84" w:rsidRDefault="00000000">
      <w:pPr>
        <w:pStyle w:val="21"/>
        <w:spacing w:line="360" w:lineRule="auto"/>
        <w:rPr>
          <w:rFonts w:ascii="Times New Roman" w:eastAsia="宋体" w:hAnsi="Times New Roman" w:cs="Times New Roman"/>
          <w:lang w:eastAsia="zh-CN"/>
        </w:rPr>
      </w:pPr>
      <w:bookmarkStart w:id="35" w:name="_Toc226406601"/>
      <w:r>
        <w:rPr>
          <w:rFonts w:ascii="Times New Roman" w:eastAsia="宋体" w:hAnsi="Times New Roman" w:cs="Times New Roman"/>
          <w:lang w:eastAsia="zh-CN"/>
        </w:rPr>
        <w:t xml:space="preserve">4.3 </w:t>
      </w:r>
      <w:r>
        <w:rPr>
          <w:rFonts w:ascii="Times New Roman" w:eastAsia="宋体" w:hAnsi="Times New Roman" w:cs="Times New Roman"/>
          <w:lang w:eastAsia="zh-CN"/>
        </w:rPr>
        <w:t>静动结合改进的落地效果</w:t>
      </w:r>
      <w:bookmarkEnd w:id="35"/>
    </w:p>
    <w:p w14:paraId="4F12B8CC" w14:textId="77777777" w:rsidR="00150A84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测试策略智能化：从盲目随机</w:t>
      </w:r>
      <w:r>
        <w:rPr>
          <w:rFonts w:ascii="Times New Roman" w:eastAsia="宋体" w:hAnsi="Times New Roman" w:cs="Times New Roman"/>
          <w:lang w:eastAsia="zh-CN"/>
        </w:rPr>
        <w:t>/</w:t>
      </w:r>
      <w:r>
        <w:rPr>
          <w:rFonts w:ascii="Times New Roman" w:eastAsia="宋体" w:hAnsi="Times New Roman" w:cs="Times New Roman"/>
          <w:lang w:eastAsia="zh-CN"/>
        </w:rPr>
        <w:t>贪婪探索转向基于代码结构的智能探索，优先测试高风险、未覆盖代码区域；</w:t>
      </w:r>
    </w:p>
    <w:p w14:paraId="1C4843F3" w14:textId="77777777" w:rsidR="00150A84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测试成本降低：通过静态分析预筛选关键路径，减少</w:t>
      </w:r>
      <w:r>
        <w:rPr>
          <w:rFonts w:ascii="Times New Roman" w:eastAsia="宋体" w:hAnsi="Times New Roman" w:cs="Times New Roman"/>
          <w:lang w:eastAsia="zh-CN"/>
        </w:rPr>
        <w:t>30%-40%</w:t>
      </w:r>
      <w:r>
        <w:rPr>
          <w:rFonts w:ascii="Times New Roman" w:eastAsia="宋体" w:hAnsi="Times New Roman" w:cs="Times New Roman"/>
          <w:lang w:eastAsia="zh-CN"/>
        </w:rPr>
        <w:t>的无效</w:t>
      </w:r>
      <w:r>
        <w:rPr>
          <w:rFonts w:ascii="Times New Roman" w:eastAsia="宋体" w:hAnsi="Times New Roman" w:cs="Times New Roman"/>
          <w:lang w:eastAsia="zh-CN"/>
        </w:rPr>
        <w:t>UI</w:t>
      </w:r>
      <w:r>
        <w:rPr>
          <w:rFonts w:ascii="Times New Roman" w:eastAsia="宋体" w:hAnsi="Times New Roman" w:cs="Times New Roman"/>
          <w:lang w:eastAsia="zh-CN"/>
        </w:rPr>
        <w:t>操作，提升测试效率；</w:t>
      </w:r>
    </w:p>
    <w:p w14:paraId="1B6392F4" w14:textId="77777777" w:rsidR="00150A84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覆盖率可视化：通过对比图表直观展示静动结合带来的提升，为开发者提供代码质量改进依据；</w:t>
      </w:r>
    </w:p>
    <w:p w14:paraId="56094DAA" w14:textId="77777777" w:rsidR="00150A84" w:rsidRDefault="00000000">
      <w:pPr>
        <w:numPr>
          <w:ilvl w:val="0"/>
          <w:numId w:val="19"/>
        </w:numPr>
        <w:spacing w:line="360" w:lineRule="auto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lang w:eastAsia="zh-CN"/>
        </w:rPr>
        <w:t>生态贡献：改进成果将反馈至开源社区，完善</w:t>
      </w:r>
      <w:r>
        <w:rPr>
          <w:rFonts w:ascii="Times New Roman" w:eastAsia="宋体" w:hAnsi="Times New Roman" w:cs="Times New Roman"/>
          <w:lang w:eastAsia="zh-CN"/>
        </w:rPr>
        <w:t>OpenHarmony</w:t>
      </w:r>
      <w:r>
        <w:rPr>
          <w:rFonts w:ascii="Times New Roman" w:eastAsia="宋体" w:hAnsi="Times New Roman" w:cs="Times New Roman"/>
          <w:lang w:eastAsia="zh-CN"/>
        </w:rPr>
        <w:t>软件工程工具链。</w:t>
      </w:r>
    </w:p>
    <w:p w14:paraId="3DF56759" w14:textId="77777777" w:rsidR="00150A84" w:rsidRDefault="00000000">
      <w:pPr>
        <w:pStyle w:val="1"/>
        <w:spacing w:line="360" w:lineRule="auto"/>
        <w:rPr>
          <w:rFonts w:ascii="Times New Roman" w:eastAsia="宋体" w:hAnsi="Times New Roman" w:cs="Times New Roman"/>
        </w:rPr>
      </w:pPr>
      <w:bookmarkStart w:id="36" w:name="_Toc226406602"/>
      <w:r>
        <w:rPr>
          <w:rFonts w:ascii="Times New Roman" w:eastAsia="宋体" w:hAnsi="Times New Roman" w:cs="Times New Roman"/>
        </w:rPr>
        <w:t>五、参考文献</w:t>
      </w:r>
      <w:bookmarkEnd w:id="36"/>
    </w:p>
    <w:p w14:paraId="0A8A8D17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1"/>
        </w:rPr>
        <w:t>[1] CHEN H, CHEN D, YANG Y, et al. ArkAnalyzer: The Static Analysis Framework for OpenHarmony[C]//Proceedings of the IEEE/ACM International Conference on Software Engineering. 2025.</w:t>
      </w:r>
    </w:p>
    <w:p w14:paraId="005350F9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1"/>
        </w:rPr>
        <w:lastRenderedPageBreak/>
        <w:t>[2] LI L, GAO X, SUN H, et al. Software Engineering for OpenHarmony: A Research Roadmap[J]. ACM Computing Surveys, 2024, 56(9): 1-39.</w:t>
      </w:r>
    </w:p>
    <w:p w14:paraId="17561AFB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1"/>
        </w:rPr>
        <w:t>[3] LIU F, ZHOU M, ZHANG Y, et al. HapTest: The Dynamic Analysis Framework for OpenHarmony[C]//Companion Proceedings of the 33rd ACM International Conference on the Foundations of Software Engineering. 2025: 422-431.</w:t>
      </w:r>
    </w:p>
    <w:p w14:paraId="5D55BD57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sz w:val="21"/>
        </w:rPr>
        <w:t xml:space="preserve">[4] YANG Y, XU L, ZHOU M, et al. Context-Sensitive Pointer Analysis for ArkTS[C]//Proceedings of the IEEE/ACM International Conference on Automated Software Engineering. </w:t>
      </w:r>
      <w:r>
        <w:rPr>
          <w:rFonts w:ascii="Times New Roman" w:eastAsia="宋体" w:hAnsi="Times New Roman" w:cs="Times New Roman"/>
          <w:sz w:val="21"/>
          <w:lang w:eastAsia="zh-CN"/>
        </w:rPr>
        <w:t>2024.</w:t>
      </w:r>
    </w:p>
    <w:p w14:paraId="3D4D969E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  <w:lang w:eastAsia="zh-CN"/>
        </w:rPr>
      </w:pPr>
      <w:r>
        <w:rPr>
          <w:rFonts w:ascii="Times New Roman" w:eastAsia="宋体" w:hAnsi="Times New Roman" w:cs="Times New Roman"/>
          <w:sz w:val="21"/>
          <w:lang w:eastAsia="zh-CN"/>
        </w:rPr>
        <w:t xml:space="preserve">[5] </w:t>
      </w:r>
      <w:r>
        <w:rPr>
          <w:rFonts w:ascii="Times New Roman" w:eastAsia="宋体" w:hAnsi="Times New Roman" w:cs="Times New Roman"/>
          <w:sz w:val="21"/>
          <w:lang w:eastAsia="zh-CN"/>
        </w:rPr>
        <w:t>北京航空航天大学开源鸿蒙技术俱乐部</w:t>
      </w:r>
      <w:r>
        <w:rPr>
          <w:rFonts w:ascii="Times New Roman" w:eastAsia="宋体" w:hAnsi="Times New Roman" w:cs="Times New Roman"/>
          <w:sz w:val="21"/>
          <w:lang w:eastAsia="zh-CN"/>
        </w:rPr>
        <w:t>. HapTest</w:t>
      </w:r>
      <w:r>
        <w:rPr>
          <w:rFonts w:ascii="Times New Roman" w:eastAsia="宋体" w:hAnsi="Times New Roman" w:cs="Times New Roman"/>
          <w:sz w:val="21"/>
          <w:lang w:eastAsia="zh-CN"/>
        </w:rPr>
        <w:t>技术文档</w:t>
      </w:r>
      <w:r>
        <w:rPr>
          <w:rFonts w:ascii="Times New Roman" w:eastAsia="宋体" w:hAnsi="Times New Roman" w:cs="Times New Roman"/>
          <w:sz w:val="21"/>
          <w:lang w:eastAsia="zh-CN"/>
        </w:rPr>
        <w:t>[EB/OL]. https://github.com/SMAT-Lab/HapTest, 2025.</w:t>
      </w:r>
    </w:p>
    <w:p w14:paraId="6497F98C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1"/>
        </w:rPr>
        <w:t xml:space="preserve">[6] </w:t>
      </w:r>
      <w:r>
        <w:rPr>
          <w:rFonts w:ascii="Times New Roman" w:eastAsia="宋体" w:hAnsi="Times New Roman" w:cs="Times New Roman"/>
          <w:sz w:val="21"/>
        </w:rPr>
        <w:t>开放原子开源基金会</w:t>
      </w:r>
      <w:r>
        <w:rPr>
          <w:rFonts w:ascii="Times New Roman" w:eastAsia="宋体" w:hAnsi="Times New Roman" w:cs="Times New Roman"/>
          <w:sz w:val="21"/>
        </w:rPr>
        <w:t>. OpenHarmony</w:t>
      </w:r>
      <w:r>
        <w:rPr>
          <w:rFonts w:ascii="Times New Roman" w:eastAsia="宋体" w:hAnsi="Times New Roman" w:cs="Times New Roman"/>
          <w:sz w:val="21"/>
        </w:rPr>
        <w:t>官方文档</w:t>
      </w:r>
      <w:r>
        <w:rPr>
          <w:rFonts w:ascii="Times New Roman" w:eastAsia="宋体" w:hAnsi="Times New Roman" w:cs="Times New Roman"/>
          <w:sz w:val="21"/>
        </w:rPr>
        <w:t>[EB/OL]. https://docs.openharmony.cn, 2024.</w:t>
      </w:r>
    </w:p>
    <w:p w14:paraId="354D5B02" w14:textId="77777777" w:rsidR="00150A84" w:rsidRDefault="00000000">
      <w:pPr>
        <w:spacing w:after="0" w:line="360" w:lineRule="auto"/>
        <w:ind w:left="420" w:hanging="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sz w:val="21"/>
        </w:rPr>
        <w:t xml:space="preserve">[7] </w:t>
      </w:r>
      <w:r>
        <w:rPr>
          <w:rFonts w:ascii="Times New Roman" w:eastAsia="宋体" w:hAnsi="Times New Roman" w:cs="Times New Roman"/>
          <w:sz w:val="21"/>
        </w:rPr>
        <w:t>华为</w:t>
      </w:r>
      <w:r>
        <w:rPr>
          <w:rFonts w:ascii="Times New Roman" w:eastAsia="宋体" w:hAnsi="Times New Roman" w:cs="Times New Roman"/>
          <w:sz w:val="21"/>
        </w:rPr>
        <w:t>. DevEco Studio</w:t>
      </w:r>
      <w:r>
        <w:rPr>
          <w:rFonts w:ascii="Times New Roman" w:eastAsia="宋体" w:hAnsi="Times New Roman" w:cs="Times New Roman"/>
          <w:sz w:val="21"/>
        </w:rPr>
        <w:t>用户指南</w:t>
      </w:r>
      <w:r>
        <w:rPr>
          <w:rFonts w:ascii="Times New Roman" w:eastAsia="宋体" w:hAnsi="Times New Roman" w:cs="Times New Roman"/>
          <w:sz w:val="21"/>
        </w:rPr>
        <w:t>[EB/OL]. https://developer.harmonyos.com, 2025.</w:t>
      </w:r>
    </w:p>
    <w:p w14:paraId="73A92BD2" w14:textId="77777777" w:rsidR="00150A84" w:rsidRDefault="00150A84">
      <w:pPr>
        <w:spacing w:line="360" w:lineRule="auto"/>
        <w:rPr>
          <w:rFonts w:ascii="Times New Roman" w:eastAsia="宋体" w:hAnsi="Times New Roman" w:cs="Times New Roman"/>
          <w:lang w:eastAsia="zh-CN"/>
        </w:rPr>
      </w:pPr>
    </w:p>
    <w:sectPr w:rsidR="00150A84">
      <w:pgSz w:w="11906" w:h="16838"/>
      <w:pgMar w:top="1440" w:right="1797" w:bottom="1440" w:left="1797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0CC28" w14:textId="77777777" w:rsidR="00B0774C" w:rsidRDefault="00B0774C">
      <w:pPr>
        <w:spacing w:line="240" w:lineRule="auto"/>
      </w:pPr>
      <w:r>
        <w:separator/>
      </w:r>
    </w:p>
  </w:endnote>
  <w:endnote w:type="continuationSeparator" w:id="0">
    <w:p w14:paraId="78DB1275" w14:textId="77777777" w:rsidR="00B0774C" w:rsidRDefault="00B077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82E38" w14:textId="77777777" w:rsidR="00150A84" w:rsidRDefault="00150A84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55DC6" w14:textId="77777777" w:rsidR="00150A84" w:rsidRDefault="00000000">
    <w:pPr>
      <w:pStyle w:val="ab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8B8D2FB" wp14:editId="4582DBB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3326D0" w14:textId="77777777" w:rsidR="00150A84" w:rsidRDefault="00000000">
                          <w:pPr>
                            <w:pStyle w:val="ab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B8D2FB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483326D0" w14:textId="77777777" w:rsidR="00150A84" w:rsidRDefault="00000000">
                    <w:pPr>
                      <w:pStyle w:val="ab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45E21" w14:textId="77777777" w:rsidR="00B0774C" w:rsidRDefault="00B0774C">
      <w:pPr>
        <w:spacing w:after="0"/>
      </w:pPr>
      <w:r>
        <w:separator/>
      </w:r>
    </w:p>
  </w:footnote>
  <w:footnote w:type="continuationSeparator" w:id="0">
    <w:p w14:paraId="58C14D13" w14:textId="77777777" w:rsidR="00B0774C" w:rsidRDefault="00B077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24E2F3" w14:textId="77777777" w:rsidR="00150A84" w:rsidRDefault="00150A84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43FE913"/>
    <w:multiLevelType w:val="singleLevel"/>
    <w:tmpl w:val="943FE91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9BE158AD"/>
    <w:multiLevelType w:val="singleLevel"/>
    <w:tmpl w:val="9BE158A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 w15:restartNumberingAfterBreak="0">
    <w:nsid w:val="A84C978F"/>
    <w:multiLevelType w:val="singleLevel"/>
    <w:tmpl w:val="A84C978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3" w15:restartNumberingAfterBreak="0">
    <w:nsid w:val="B8B9C2A9"/>
    <w:multiLevelType w:val="singleLevel"/>
    <w:tmpl w:val="B8B9C2A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C41E9B8C"/>
    <w:multiLevelType w:val="singleLevel"/>
    <w:tmpl w:val="C41E9B8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C7B962CC"/>
    <w:multiLevelType w:val="singleLevel"/>
    <w:tmpl w:val="C7B962C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F350A5A5"/>
    <w:multiLevelType w:val="singleLevel"/>
    <w:tmpl w:val="F350A5A5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7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8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2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CE32A9F"/>
    <w:multiLevelType w:val="singleLevel"/>
    <w:tmpl w:val="0CE32A9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4" w15:restartNumberingAfterBreak="0">
    <w:nsid w:val="143702ED"/>
    <w:multiLevelType w:val="singleLevel"/>
    <w:tmpl w:val="143702ED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5" w15:restartNumberingAfterBreak="0">
    <w:nsid w:val="316261BF"/>
    <w:multiLevelType w:val="singleLevel"/>
    <w:tmpl w:val="316261B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6" w15:restartNumberingAfterBreak="0">
    <w:nsid w:val="4F0FA90C"/>
    <w:multiLevelType w:val="singleLevel"/>
    <w:tmpl w:val="4F0FA90C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69A088EF"/>
    <w:multiLevelType w:val="singleLevel"/>
    <w:tmpl w:val="69A088EF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8" w15:restartNumberingAfterBreak="0">
    <w:nsid w:val="7BD66203"/>
    <w:multiLevelType w:val="singleLevel"/>
    <w:tmpl w:val="7BD6620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 w16cid:durableId="1844972613">
    <w:abstractNumId w:val="8"/>
  </w:num>
  <w:num w:numId="2" w16cid:durableId="464979234">
    <w:abstractNumId w:val="11"/>
  </w:num>
  <w:num w:numId="3" w16cid:durableId="963073503">
    <w:abstractNumId w:val="12"/>
  </w:num>
  <w:num w:numId="4" w16cid:durableId="1870025919">
    <w:abstractNumId w:val="9"/>
  </w:num>
  <w:num w:numId="5" w16cid:durableId="126823361">
    <w:abstractNumId w:val="7"/>
  </w:num>
  <w:num w:numId="6" w16cid:durableId="1790120551">
    <w:abstractNumId w:val="10"/>
  </w:num>
  <w:num w:numId="7" w16cid:durableId="782579306">
    <w:abstractNumId w:val="17"/>
  </w:num>
  <w:num w:numId="8" w16cid:durableId="83963686">
    <w:abstractNumId w:val="0"/>
  </w:num>
  <w:num w:numId="9" w16cid:durableId="1274631907">
    <w:abstractNumId w:val="15"/>
  </w:num>
  <w:num w:numId="10" w16cid:durableId="966474725">
    <w:abstractNumId w:val="13"/>
  </w:num>
  <w:num w:numId="11" w16cid:durableId="1064454437">
    <w:abstractNumId w:val="14"/>
  </w:num>
  <w:num w:numId="12" w16cid:durableId="1420255484">
    <w:abstractNumId w:val="4"/>
  </w:num>
  <w:num w:numId="13" w16cid:durableId="1324966065">
    <w:abstractNumId w:val="3"/>
  </w:num>
  <w:num w:numId="14" w16cid:durableId="596518067">
    <w:abstractNumId w:val="5"/>
  </w:num>
  <w:num w:numId="15" w16cid:durableId="1062367100">
    <w:abstractNumId w:val="6"/>
  </w:num>
  <w:num w:numId="16" w16cid:durableId="1400592776">
    <w:abstractNumId w:val="1"/>
  </w:num>
  <w:num w:numId="17" w16cid:durableId="222641371">
    <w:abstractNumId w:val="18"/>
  </w:num>
  <w:num w:numId="18" w16cid:durableId="1640719086">
    <w:abstractNumId w:val="2"/>
  </w:num>
  <w:num w:numId="19" w16cid:durableId="7033329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drawingGridHorizontalSpacing w:val="123"/>
  <w:drawingGridVerticalSpacing w:val="166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C1A"/>
    <w:rsid w:val="0015074B"/>
    <w:rsid w:val="00150A84"/>
    <w:rsid w:val="001F46B9"/>
    <w:rsid w:val="00220EE0"/>
    <w:rsid w:val="0029639D"/>
    <w:rsid w:val="00311B72"/>
    <w:rsid w:val="00326F90"/>
    <w:rsid w:val="007D3715"/>
    <w:rsid w:val="008309A9"/>
    <w:rsid w:val="009A7A4A"/>
    <w:rsid w:val="00AA1D8D"/>
    <w:rsid w:val="00B0774C"/>
    <w:rsid w:val="00B47730"/>
    <w:rsid w:val="00C15844"/>
    <w:rsid w:val="00CB0664"/>
    <w:rsid w:val="00FC693F"/>
    <w:rsid w:val="00FF0FC4"/>
    <w:rsid w:val="09490DC9"/>
    <w:rsid w:val="2DAE2494"/>
    <w:rsid w:val="32E67C8D"/>
    <w:rsid w:val="4FA903B9"/>
    <w:rsid w:val="546D4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75586"/>
  <w14:defaultImageDpi w14:val="300"/>
  <w15:docId w15:val="{7A0081B2-C4C3-4931-B71B-0B7319DEC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 w:qFormat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 w:qFormat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 w:qFormat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 w:qFormat="1"/>
    <w:lsdException w:name="List Continue 3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 w:qFormat="1"/>
    <w:lsdException w:name="Light Grid" w:uiPriority="62" w:qFormat="1"/>
    <w:lsdException w:name="Medium Shading 1" w:uiPriority="63" w:qFormat="1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 w:qFormat="1"/>
    <w:lsdException w:name="Colorful Shading" w:uiPriority="71" w:qFormat="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 w:qFormat="1"/>
    <w:lsdException w:name="Light Grid Accent 1" w:uiPriority="62" w:qFormat="1"/>
    <w:lsdException w:name="Medium Shading 1 Accent 1" w:uiPriority="63" w:qFormat="1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 w:qFormat="1"/>
    <w:lsdException w:name="Medium Grid 3 Accent 1" w:uiPriority="69" w:qFormat="1"/>
    <w:lsdException w:name="Dark List Accent 1" w:uiPriority="70" w:qFormat="1"/>
    <w:lsdException w:name="Colorful Shading Accent 1" w:uiPriority="71" w:qFormat="1"/>
    <w:lsdException w:name="Colorful List Accent 1" w:uiPriority="72" w:qFormat="1"/>
    <w:lsdException w:name="Colorful Grid Accent 1" w:uiPriority="73" w:qFormat="1"/>
    <w:lsdException w:name="Light Shading Accent 2" w:uiPriority="60" w:qFormat="1"/>
    <w:lsdException w:name="Light List Accent 2" w:uiPriority="61" w:qFormat="1"/>
    <w:lsdException w:name="Light Grid Accent 2" w:uiPriority="62" w:qFormat="1"/>
    <w:lsdException w:name="Medium Shading 1 Accent 2" w:uiPriority="63" w:qFormat="1"/>
    <w:lsdException w:name="Medium Shading 2 Accent 2" w:uiPriority="64" w:qFormat="1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 w:qFormat="1"/>
    <w:lsdException w:name="Medium Grid 3 Accent 2" w:uiPriority="69" w:qFormat="1"/>
    <w:lsdException w:name="Dark List Accent 2" w:uiPriority="70" w:qFormat="1"/>
    <w:lsdException w:name="Colorful Shading Accent 2" w:uiPriority="71" w:qFormat="1"/>
    <w:lsdException w:name="Colorful List Accent 2" w:uiPriority="72" w:qFormat="1"/>
    <w:lsdException w:name="Colorful Grid Accent 2" w:uiPriority="73" w:qFormat="1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 w:qFormat="1"/>
    <w:lsdException w:name="Medium Grid 1 Accent 3" w:uiPriority="67" w:qFormat="1"/>
    <w:lsdException w:name="Medium Grid 2 Accent 3" w:uiPriority="68" w:qFormat="1"/>
    <w:lsdException w:name="Medium Grid 3 Accent 3" w:uiPriority="69" w:qFormat="1"/>
    <w:lsdException w:name="Dark List Accent 3" w:uiPriority="70" w:qFormat="1"/>
    <w:lsdException w:name="Colorful Shading Accent 3" w:uiPriority="71"/>
    <w:lsdException w:name="Colorful List Accent 3" w:uiPriority="72" w:qFormat="1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 w:qFormat="1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 w:qFormat="1"/>
    <w:lsdException w:name="Colorful Shading Accent 4" w:uiPriority="71" w:qFormat="1"/>
    <w:lsdException w:name="Colorful List Accent 4" w:uiPriority="72" w:qFormat="1"/>
    <w:lsdException w:name="Colorful Grid Accent 4" w:uiPriority="73"/>
    <w:lsdException w:name="Light Shading Accent 5" w:uiPriority="60"/>
    <w:lsdException w:name="Light List Accent 5" w:uiPriority="61" w:qFormat="1"/>
    <w:lsdException w:name="Light Grid Accent 5" w:uiPriority="62" w:qFormat="1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 w:qFormat="1"/>
    <w:lsdException w:name="Medium Grid 3 Accent 5" w:uiPriority="69" w:qFormat="1"/>
    <w:lsdException w:name="Dark List Accent 5" w:uiPriority="70" w:qFormat="1"/>
    <w:lsdException w:name="Colorful Shading Accent 5" w:uiPriority="71" w:qFormat="1"/>
    <w:lsdException w:name="Colorful List Accent 5" w:uiPriority="72" w:qFormat="1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 w:qFormat="1"/>
    <w:lsdException w:name="Colorful Shading Accent 6" w:uiPriority="71" w:qFormat="1"/>
    <w:lsdException w:name="Colorful List Accent 6" w:uiPriority="72" w:qFormat="1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qFormat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qFormat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qFormat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qFormat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qFormat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qFormat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qFormat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qFormat/>
    <w:pPr>
      <w:spacing w:after="120"/>
    </w:pPr>
  </w:style>
  <w:style w:type="paragraph" w:styleId="3">
    <w:name w:val="List Number 3"/>
    <w:basedOn w:val="a1"/>
    <w:uiPriority w:val="99"/>
    <w:unhideWhenUsed/>
    <w:qFormat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qFormat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qFormat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qFormat/>
    <w:pPr>
      <w:numPr>
        <w:numId w:val="6"/>
      </w:numPr>
      <w:contextualSpacing/>
    </w:pPr>
  </w:style>
  <w:style w:type="paragraph" w:styleId="TOC3">
    <w:name w:val="toc 3"/>
    <w:basedOn w:val="a1"/>
    <w:next w:val="a1"/>
    <w:uiPriority w:val="39"/>
    <w:unhideWhenUsed/>
    <w:pPr>
      <w:ind w:leftChars="400" w:left="840"/>
    </w:pPr>
  </w:style>
  <w:style w:type="paragraph" w:styleId="ab">
    <w:name w:val="footer"/>
    <w:basedOn w:val="a1"/>
    <w:link w:val="ac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ad">
    <w:name w:val="header"/>
    <w:basedOn w:val="a1"/>
    <w:link w:val="ae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TOC1">
    <w:name w:val="toc 1"/>
    <w:basedOn w:val="a1"/>
    <w:next w:val="a1"/>
    <w:uiPriority w:val="39"/>
    <w:unhideWhenUsed/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1">
    <w:name w:val="List"/>
    <w:basedOn w:val="a1"/>
    <w:uiPriority w:val="99"/>
    <w:unhideWhenUsed/>
    <w:qFormat/>
    <w:pPr>
      <w:ind w:left="360" w:hanging="360"/>
      <w:contextualSpacing/>
    </w:pPr>
  </w:style>
  <w:style w:type="paragraph" w:styleId="TOC2">
    <w:name w:val="toc 2"/>
    <w:basedOn w:val="a1"/>
    <w:next w:val="a1"/>
    <w:uiPriority w:val="39"/>
    <w:unhideWhenUsed/>
    <w:qFormat/>
    <w:pPr>
      <w:ind w:leftChars="200" w:left="420"/>
    </w:pPr>
  </w:style>
  <w:style w:type="paragraph" w:styleId="24">
    <w:name w:val="Body Text 2"/>
    <w:basedOn w:val="a1"/>
    <w:link w:val="25"/>
    <w:uiPriority w:val="99"/>
    <w:unhideWhenUsed/>
    <w:qFormat/>
    <w:pPr>
      <w:spacing w:after="120" w:line="480" w:lineRule="auto"/>
    </w:pPr>
  </w:style>
  <w:style w:type="paragraph" w:styleId="26">
    <w:name w:val="List Continue 2"/>
    <w:basedOn w:val="a1"/>
    <w:uiPriority w:val="99"/>
    <w:unhideWhenUsed/>
    <w:qFormat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qFormat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qFormat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qFormat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qFormat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qFormat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qFormat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qFormat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qFormat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qFormat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qFormat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qFormat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qFormat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qFormat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qFormat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qFormat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qFormat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qFormat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qFormat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qFormat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qFormat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qFormat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qFormat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qFormat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qFormat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qFormat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qFormat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qFormat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qFormat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qFormat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qFormat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qFormat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qFormat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qFormat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qFormat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qFormat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qFormat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  <w:qFormat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qFormat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qFormat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qFormat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qFormat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qFormat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qFormat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qFormat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qFormat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qFormat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0">
    <w:name w:val="TOC 标题1"/>
    <w:basedOn w:val="1"/>
    <w:next w:val="a1"/>
    <w:uiPriority w:val="39"/>
    <w:semiHidden/>
    <w:unhideWhenUsed/>
    <w:qFormat/>
    <w:pPr>
      <w:outlineLvl w:val="9"/>
    </w:pPr>
  </w:style>
  <w:style w:type="character" w:styleId="aff4">
    <w:name w:val="Hyperlink"/>
    <w:basedOn w:val="a2"/>
    <w:uiPriority w:val="99"/>
    <w:unhideWhenUsed/>
    <w:rsid w:val="00134C1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13</Pages>
  <Words>4433</Words>
  <Characters>6561</Characters>
  <Application>Microsoft Office Word</Application>
  <DocSecurity>0</DocSecurity>
  <Lines>285</Lines>
  <Paragraphs>261</Paragraphs>
  <ScaleCrop>false</ScaleCrop>
  <Company/>
  <LinksUpToDate>false</LinksUpToDate>
  <CharactersWithSpaces>10733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a65939</cp:lastModifiedBy>
  <cp:revision>4</cp:revision>
  <dcterms:created xsi:type="dcterms:W3CDTF">2026-04-04T04:56:00Z</dcterms:created>
  <dcterms:modified xsi:type="dcterms:W3CDTF">2026-04-06T14:23:00Z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eyJoZGlkIjoiYmFhM2IwMjAyMjcxNTFjNTUwNjM3MTJkOTFiNjg4ZmEiLCJ1c2VySWQiOiIyNzMyMTM5NDQifQ==</vt:lpwstr>
  </property>
  <property fmtid="{D5CDD505-2E9C-101B-9397-08002B2CF9AE}" pid="3" name="KSOProductBuildVer">
    <vt:lpwstr>2052-12.1.0.25225</vt:lpwstr>
  </property>
  <property fmtid="{D5CDD505-2E9C-101B-9397-08002B2CF9AE}" pid="4" name="ICV">
    <vt:lpwstr>67CBFE7CB3D1477EBA5B831B1F913513_13</vt:lpwstr>
  </property>
</Properties>
</file>